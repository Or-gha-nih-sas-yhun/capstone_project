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B5B7A4">
      <w:pPr>
        <w:spacing w:after="40"/>
        <w:jc w:val="center"/>
        <w:rPr>
          <w:color w:val="000000" w:themeColor="text1"/>
          <w14:textFill>
            <w14:solidFill>
              <w14:schemeClr w14:val="tx1"/>
            </w14:solidFill>
          </w14:textFill>
        </w:rPr>
      </w:pPr>
      <w:r>
        <w:rPr>
          <w:b/>
          <w:color w:val="000000" w:themeColor="text1"/>
          <w:sz w:val="28"/>
          <w14:textFill>
            <w14:solidFill>
              <w14:schemeClr w14:val="tx1"/>
            </w14:solidFill>
          </w14:textFill>
        </w:rPr>
        <w:t>BARANGAY PILI CLEARANCE AND CERTIFICATE MANAGEMENT SYSTEM</w:t>
      </w:r>
    </w:p>
    <w:p w14:paraId="6652EF9C">
      <w:pPr>
        <w:spacing w:after="20"/>
        <w:jc w:val="center"/>
        <w:rPr>
          <w:color w:val="000000" w:themeColor="text1"/>
          <w14:textFill>
            <w14:solidFill>
              <w14:schemeClr w14:val="tx1"/>
            </w14:solidFill>
          </w14:textFill>
        </w:rPr>
      </w:pPr>
      <w:r>
        <w:rPr>
          <w:b/>
          <w:color w:val="000000" w:themeColor="text1"/>
          <w:sz w:val="26"/>
          <w14:textFill>
            <w14:solidFill>
              <w14:schemeClr w14:val="tx1"/>
            </w14:solidFill>
          </w14:textFill>
        </w:rPr>
        <w:t>OBJECTIVE-BASED SYSTEM FUNCTIONALITY QUESTIONNAIRE</w:t>
      </w:r>
    </w:p>
    <w:p w14:paraId="16BF1621">
      <w:pPr>
        <w:spacing w:after="160"/>
        <w:jc w:val="center"/>
        <w:rPr>
          <w:color w:val="000000" w:themeColor="text1"/>
          <w14:textFill>
            <w14:solidFill>
              <w14:schemeClr w14:val="tx1"/>
            </w14:solidFill>
          </w14:textFill>
        </w:rPr>
      </w:pPr>
      <w:r>
        <w:rPr>
          <w:color w:val="000000" w:themeColor="text1"/>
          <w14:textFill>
            <w14:solidFill>
              <w14:schemeClr w14:val="tx1"/>
            </w14:solidFill>
          </w14:textFill>
        </w:rPr>
        <w:t>Barangay Pili, Madridejos, Cebu</w:t>
      </w:r>
    </w:p>
    <w:p w14:paraId="3BC0BD64">
      <w:pPr>
        <w:keepNext/>
        <w:spacing w:before="140" w:after="60"/>
        <w:jc w:val="both"/>
        <w:rPr>
          <w:color w:val="000000" w:themeColor="text1"/>
          <w:sz w:val="22"/>
          <w:szCs w:val="28"/>
          <w14:textFill>
            <w14:solidFill>
              <w14:schemeClr w14:val="tx1"/>
            </w14:solidFill>
          </w14:textFill>
        </w:rPr>
      </w:pPr>
      <w:r>
        <w:rPr>
          <w:b/>
          <w:color w:val="000000" w:themeColor="text1"/>
          <w:sz w:val="32"/>
          <w:szCs w:val="28"/>
          <w14:textFill>
            <w14:solidFill>
              <w14:schemeClr w14:val="tx1"/>
            </w14:solidFill>
          </w14:textFill>
        </w:rPr>
        <w:t>Purpose</w:t>
      </w:r>
    </w:p>
    <w:p w14:paraId="6C2E7127">
      <w:pPr>
        <w:spacing w:after="80" w:line="252" w:lineRule="auto"/>
        <w:jc w:val="both"/>
        <w:rPr>
          <w:color w:val="000000" w:themeColor="text1"/>
          <w:sz w:val="22"/>
          <w:szCs w:val="28"/>
          <w14:textFill>
            <w14:solidFill>
              <w14:schemeClr w14:val="tx1"/>
            </w14:solidFill>
          </w14:textFill>
        </w:rPr>
      </w:pPr>
      <w:r>
        <w:rPr>
          <w:color w:val="000000" w:themeColor="text1"/>
          <w:sz w:val="22"/>
          <w:szCs w:val="28"/>
          <w14:textFill>
            <w14:solidFill>
              <w14:schemeClr w14:val="tx1"/>
            </w14:solidFill>
          </w14:textFill>
        </w:rPr>
        <w:t>This researcher-developed questionnaire evaluates the functionality of the Barangay Pili Clearance and Certificate Management System based on its stated objectives. Participation is voluntary. Responses will be kept confidential and used only for academic system evaluation.</w:t>
      </w:r>
    </w:p>
    <w:p w14:paraId="4CB7DE7A">
      <w:pPr>
        <w:keepNext/>
        <w:spacing w:before="140" w:after="60"/>
        <w:jc w:val="both"/>
        <w:rPr>
          <w:color w:val="000000" w:themeColor="text1"/>
          <w:sz w:val="22"/>
          <w:szCs w:val="28"/>
          <w14:textFill>
            <w14:solidFill>
              <w14:schemeClr w14:val="tx1"/>
            </w14:solidFill>
          </w14:textFill>
        </w:rPr>
      </w:pPr>
      <w:r>
        <w:rPr>
          <w:b/>
          <w:color w:val="000000" w:themeColor="text1"/>
          <w:sz w:val="32"/>
          <w:szCs w:val="28"/>
          <w14:textFill>
            <w14:solidFill>
              <w14:schemeClr w14:val="tx1"/>
            </w14:solidFill>
          </w14:textFill>
        </w:rPr>
        <w:t>Respondent Profile</w:t>
      </w:r>
    </w:p>
    <w:tbl>
      <w:tblPr>
        <w:tblStyle w:val="12"/>
        <w:tblW w:w="8603" w:type="dxa"/>
        <w:jc w:val="center"/>
        <w:tblBorders>
          <w:top w:val="single" w:color="7F8C8D" w:sz="6" w:space="0"/>
          <w:left w:val="single" w:color="7F8C8D" w:sz="6" w:space="0"/>
          <w:bottom w:val="single" w:color="7F8C8D" w:sz="6" w:space="0"/>
          <w:right w:val="single" w:color="7F8C8D" w:sz="6" w:space="0"/>
          <w:insideH w:val="single" w:color="7F8C8D" w:sz="6" w:space="0"/>
          <w:insideV w:val="single" w:color="7F8C8D" w:sz="6" w:space="0"/>
        </w:tblBorders>
        <w:tblLayout w:type="fixed"/>
        <w:tblCellMar>
          <w:top w:w="0" w:type="dxa"/>
          <w:left w:w="108" w:type="dxa"/>
          <w:bottom w:w="0" w:type="dxa"/>
          <w:right w:w="108" w:type="dxa"/>
        </w:tblCellMar>
      </w:tblPr>
      <w:tblGrid>
        <w:gridCol w:w="1657"/>
        <w:gridCol w:w="4569"/>
        <w:gridCol w:w="864"/>
        <w:gridCol w:w="1513"/>
      </w:tblGrid>
      <w:tr w14:paraId="777FDDED">
        <w:tblPrEx>
          <w:tblBorders>
            <w:top w:val="single" w:color="7F8C8D" w:sz="6" w:space="0"/>
            <w:left w:val="single" w:color="7F8C8D" w:sz="6" w:space="0"/>
            <w:bottom w:val="single" w:color="7F8C8D" w:sz="6" w:space="0"/>
            <w:right w:val="single" w:color="7F8C8D" w:sz="6" w:space="0"/>
            <w:insideH w:val="single" w:color="7F8C8D" w:sz="6" w:space="0"/>
            <w:insideV w:val="single" w:color="7F8C8D" w:sz="6" w:space="0"/>
          </w:tblBorders>
          <w:tblCellMar>
            <w:top w:w="0" w:type="dxa"/>
            <w:left w:w="108" w:type="dxa"/>
            <w:bottom w:w="0" w:type="dxa"/>
            <w:right w:w="108" w:type="dxa"/>
          </w:tblCellMar>
        </w:tblPrEx>
        <w:trPr>
          <w:jc w:val="center"/>
        </w:trPr>
        <w:tc>
          <w:tcPr>
            <w:tcW w:w="1657" w:type="dxa"/>
            <w:vAlign w:val="center"/>
          </w:tcPr>
          <w:p w14:paraId="44DECB28">
            <w:pPr>
              <w:spacing w:after="0"/>
              <w:jc w:val="both"/>
              <w:rPr>
                <w:color w:val="000000" w:themeColor="text1"/>
                <w:sz w:val="22"/>
                <w:szCs w:val="28"/>
                <w14:textFill>
                  <w14:solidFill>
                    <w14:schemeClr w14:val="tx1"/>
                  </w14:solidFill>
                </w14:textFill>
              </w:rPr>
            </w:pPr>
            <w:r>
              <w:rPr>
                <w:b/>
                <w:color w:val="000000" w:themeColor="text1"/>
                <w:sz w:val="21"/>
                <w:szCs w:val="28"/>
                <w14:textFill>
                  <w14:solidFill>
                    <w14:schemeClr w14:val="tx1"/>
                  </w14:solidFill>
                </w14:textFill>
              </w:rPr>
              <w:t>Respondent type</w:t>
            </w:r>
          </w:p>
        </w:tc>
        <w:tc>
          <w:tcPr>
            <w:tcW w:w="4569" w:type="dxa"/>
            <w:vAlign w:val="center"/>
          </w:tcPr>
          <w:p w14:paraId="32249965">
            <w:pPr>
              <w:spacing w:after="0"/>
              <w:jc w:val="both"/>
              <w:rPr>
                <w:color w:val="000000" w:themeColor="text1"/>
                <w:sz w:val="22"/>
                <w:szCs w:val="28"/>
                <w14:textFill>
                  <w14:solidFill>
                    <w14:schemeClr w14:val="tx1"/>
                  </w14:solidFill>
                </w14:textFill>
              </w:rPr>
            </w:pPr>
            <w:r>
              <w:rPr>
                <w:color w:val="000000" w:themeColor="text1"/>
                <w:sz w:val="21"/>
                <w:szCs w:val="28"/>
                <w14:textFill>
                  <w14:solidFill>
                    <w14:schemeClr w14:val="tx1"/>
                  </w14:solidFill>
                </w14:textFill>
              </w:rPr>
              <w:t>☐ Resident/User   ☐ Barangay Staff/Admin   ☐ IT Expert</w:t>
            </w:r>
          </w:p>
        </w:tc>
        <w:tc>
          <w:tcPr>
            <w:tcW w:w="864" w:type="dxa"/>
            <w:vAlign w:val="center"/>
          </w:tcPr>
          <w:p w14:paraId="411D85B1">
            <w:pPr>
              <w:spacing w:after="0"/>
              <w:jc w:val="both"/>
              <w:rPr>
                <w:color w:val="000000" w:themeColor="text1"/>
                <w:sz w:val="22"/>
                <w:szCs w:val="28"/>
                <w14:textFill>
                  <w14:solidFill>
                    <w14:schemeClr w14:val="tx1"/>
                  </w14:solidFill>
                </w14:textFill>
              </w:rPr>
            </w:pPr>
            <w:r>
              <w:rPr>
                <w:b/>
                <w:color w:val="000000" w:themeColor="text1"/>
                <w:sz w:val="21"/>
                <w:szCs w:val="28"/>
                <w14:textFill>
                  <w14:solidFill>
                    <w14:schemeClr w14:val="tx1"/>
                  </w14:solidFill>
                </w14:textFill>
              </w:rPr>
              <w:t>Date</w:t>
            </w:r>
          </w:p>
        </w:tc>
        <w:tc>
          <w:tcPr>
            <w:tcW w:w="1513" w:type="dxa"/>
            <w:vAlign w:val="center"/>
          </w:tcPr>
          <w:p w14:paraId="249EB483">
            <w:pPr>
              <w:spacing w:after="0"/>
              <w:jc w:val="both"/>
              <w:rPr>
                <w:color w:val="000000" w:themeColor="text1"/>
                <w:sz w:val="22"/>
                <w:szCs w:val="28"/>
                <w14:textFill>
                  <w14:solidFill>
                    <w14:schemeClr w14:val="tx1"/>
                  </w14:solidFill>
                </w14:textFill>
              </w:rPr>
            </w:pPr>
            <w:r>
              <w:rPr>
                <w:color w:val="000000" w:themeColor="text1"/>
                <w:sz w:val="21"/>
                <w:szCs w:val="28"/>
                <w14:textFill>
                  <w14:solidFill>
                    <w14:schemeClr w14:val="tx1"/>
                  </w14:solidFill>
                </w14:textFill>
              </w:rPr>
              <w:t>________________</w:t>
            </w:r>
          </w:p>
        </w:tc>
      </w:tr>
      <w:tr w14:paraId="7E786601">
        <w:tblPrEx>
          <w:tblBorders>
            <w:top w:val="single" w:color="7F8C8D" w:sz="6" w:space="0"/>
            <w:left w:val="single" w:color="7F8C8D" w:sz="6" w:space="0"/>
            <w:bottom w:val="single" w:color="7F8C8D" w:sz="6" w:space="0"/>
            <w:right w:val="single" w:color="7F8C8D" w:sz="6" w:space="0"/>
            <w:insideH w:val="single" w:color="7F8C8D" w:sz="6" w:space="0"/>
            <w:insideV w:val="single" w:color="7F8C8D" w:sz="6" w:space="0"/>
          </w:tblBorders>
          <w:tblCellMar>
            <w:top w:w="0" w:type="dxa"/>
            <w:left w:w="108" w:type="dxa"/>
            <w:bottom w:w="0" w:type="dxa"/>
            <w:right w:w="108" w:type="dxa"/>
          </w:tblCellMar>
        </w:tblPrEx>
        <w:trPr>
          <w:jc w:val="center"/>
        </w:trPr>
        <w:tc>
          <w:tcPr>
            <w:tcW w:w="1657" w:type="dxa"/>
            <w:vAlign w:val="center"/>
          </w:tcPr>
          <w:p w14:paraId="7F71D337">
            <w:pPr>
              <w:spacing w:after="0"/>
              <w:jc w:val="both"/>
              <w:rPr>
                <w:color w:val="000000" w:themeColor="text1"/>
                <w:sz w:val="22"/>
                <w:szCs w:val="28"/>
                <w14:textFill>
                  <w14:solidFill>
                    <w14:schemeClr w14:val="tx1"/>
                  </w14:solidFill>
                </w14:textFill>
              </w:rPr>
            </w:pPr>
            <w:r>
              <w:rPr>
                <w:b/>
                <w:color w:val="000000" w:themeColor="text1"/>
                <w:sz w:val="21"/>
                <w:szCs w:val="28"/>
                <w14:textFill>
                  <w14:solidFill>
                    <w14:schemeClr w14:val="tx1"/>
                  </w14:solidFill>
                </w14:textFill>
              </w:rPr>
              <w:t>Age</w:t>
            </w:r>
          </w:p>
        </w:tc>
        <w:tc>
          <w:tcPr>
            <w:tcW w:w="4569" w:type="dxa"/>
            <w:vAlign w:val="center"/>
          </w:tcPr>
          <w:p w14:paraId="4CC0EA94">
            <w:pPr>
              <w:spacing w:after="0"/>
              <w:jc w:val="both"/>
              <w:rPr>
                <w:color w:val="000000" w:themeColor="text1"/>
                <w:sz w:val="22"/>
                <w:szCs w:val="28"/>
                <w14:textFill>
                  <w14:solidFill>
                    <w14:schemeClr w14:val="tx1"/>
                  </w14:solidFill>
                </w14:textFill>
              </w:rPr>
            </w:pPr>
            <w:r>
              <w:rPr>
                <w:color w:val="000000" w:themeColor="text1"/>
                <w:sz w:val="21"/>
                <w:szCs w:val="28"/>
                <w14:textFill>
                  <w14:solidFill>
                    <w14:schemeClr w14:val="tx1"/>
                  </w14:solidFill>
                </w14:textFill>
              </w:rPr>
              <w:t>__________</w:t>
            </w:r>
          </w:p>
        </w:tc>
        <w:tc>
          <w:tcPr>
            <w:tcW w:w="864" w:type="dxa"/>
            <w:vAlign w:val="center"/>
          </w:tcPr>
          <w:p w14:paraId="1FF40483">
            <w:pPr>
              <w:spacing w:after="0"/>
              <w:jc w:val="both"/>
              <w:rPr>
                <w:color w:val="000000" w:themeColor="text1"/>
                <w:sz w:val="22"/>
                <w:szCs w:val="28"/>
                <w14:textFill>
                  <w14:solidFill>
                    <w14:schemeClr w14:val="tx1"/>
                  </w14:solidFill>
                </w14:textFill>
              </w:rPr>
            </w:pPr>
            <w:r>
              <w:rPr>
                <w:b/>
                <w:color w:val="000000" w:themeColor="text1"/>
                <w:sz w:val="21"/>
                <w:szCs w:val="28"/>
                <w14:textFill>
                  <w14:solidFill>
                    <w14:schemeClr w14:val="tx1"/>
                  </w14:solidFill>
                </w14:textFill>
              </w:rPr>
              <w:t>Sex</w:t>
            </w:r>
          </w:p>
        </w:tc>
        <w:tc>
          <w:tcPr>
            <w:tcW w:w="1513" w:type="dxa"/>
            <w:vAlign w:val="center"/>
          </w:tcPr>
          <w:p w14:paraId="6F5DD9C6">
            <w:pPr>
              <w:spacing w:after="0"/>
              <w:jc w:val="both"/>
              <w:rPr>
                <w:color w:val="000000" w:themeColor="text1"/>
                <w:sz w:val="22"/>
                <w:szCs w:val="28"/>
                <w14:textFill>
                  <w14:solidFill>
                    <w14:schemeClr w14:val="tx1"/>
                  </w14:solidFill>
                </w14:textFill>
              </w:rPr>
            </w:pPr>
            <w:r>
              <w:rPr>
                <w:color w:val="000000" w:themeColor="text1"/>
                <w:sz w:val="21"/>
                <w:szCs w:val="28"/>
                <w14:textFill>
                  <w14:solidFill>
                    <w14:schemeClr w14:val="tx1"/>
                  </w14:solidFill>
                </w14:textFill>
              </w:rPr>
              <w:t>________________</w:t>
            </w:r>
          </w:p>
        </w:tc>
      </w:tr>
    </w:tbl>
    <w:p w14:paraId="6BEE35E9">
      <w:pPr>
        <w:keepNext/>
        <w:spacing w:before="140" w:after="60"/>
        <w:jc w:val="both"/>
        <w:rPr>
          <w:color w:val="000000" w:themeColor="text1"/>
          <w:sz w:val="22"/>
          <w:szCs w:val="28"/>
          <w14:textFill>
            <w14:solidFill>
              <w14:schemeClr w14:val="tx1"/>
            </w14:solidFill>
          </w14:textFill>
        </w:rPr>
      </w:pPr>
      <w:r>
        <w:rPr>
          <w:b/>
          <w:color w:val="000000" w:themeColor="text1"/>
          <w:sz w:val="32"/>
          <w:szCs w:val="28"/>
          <w14:textFill>
            <w14:solidFill>
              <w14:schemeClr w14:val="tx1"/>
            </w14:solidFill>
          </w14:textFill>
        </w:rPr>
        <w:t>Rating Scale</w:t>
      </w:r>
    </w:p>
    <w:tbl>
      <w:tblPr>
        <w:tblStyle w:val="12"/>
        <w:tblW w:w="9348" w:type="dxa"/>
        <w:jc w:val="center"/>
        <w:tblBorders>
          <w:top w:val="single" w:color="7F8C8D" w:sz="6" w:space="0"/>
          <w:left w:val="single" w:color="7F8C8D" w:sz="6" w:space="0"/>
          <w:bottom w:val="single" w:color="7F8C8D" w:sz="6" w:space="0"/>
          <w:right w:val="single" w:color="7F8C8D" w:sz="6" w:space="0"/>
          <w:insideH w:val="single" w:color="7F8C8D" w:sz="6" w:space="0"/>
          <w:insideV w:val="single" w:color="7F8C8D" w:sz="6" w:space="0"/>
        </w:tblBorders>
        <w:tblLayout w:type="fixed"/>
        <w:tblCellMar>
          <w:top w:w="0" w:type="dxa"/>
          <w:left w:w="108" w:type="dxa"/>
          <w:bottom w:w="0" w:type="dxa"/>
          <w:right w:w="108" w:type="dxa"/>
        </w:tblCellMar>
      </w:tblPr>
      <w:tblGrid>
        <w:gridCol w:w="1750"/>
        <w:gridCol w:w="1875"/>
        <w:gridCol w:w="1531"/>
        <w:gridCol w:w="1537"/>
        <w:gridCol w:w="1518"/>
        <w:gridCol w:w="1137"/>
      </w:tblGrid>
      <w:tr w14:paraId="42CE27B8">
        <w:tblPrEx>
          <w:tblBorders>
            <w:top w:val="single" w:color="7F8C8D" w:sz="6" w:space="0"/>
            <w:left w:val="single" w:color="7F8C8D" w:sz="6" w:space="0"/>
            <w:bottom w:val="single" w:color="7F8C8D" w:sz="6" w:space="0"/>
            <w:right w:val="single" w:color="7F8C8D" w:sz="6" w:space="0"/>
            <w:insideH w:val="single" w:color="7F8C8D" w:sz="6" w:space="0"/>
            <w:insideV w:val="single" w:color="7F8C8D" w:sz="6" w:space="0"/>
          </w:tblBorders>
          <w:tblCellMar>
            <w:top w:w="0" w:type="dxa"/>
            <w:left w:w="108" w:type="dxa"/>
            <w:bottom w:w="0" w:type="dxa"/>
            <w:right w:w="108" w:type="dxa"/>
          </w:tblCellMar>
        </w:tblPrEx>
        <w:trPr>
          <w:jc w:val="center"/>
        </w:trPr>
        <w:tc>
          <w:tcPr>
            <w:tcW w:w="1750" w:type="dxa"/>
            <w:vAlign w:val="center"/>
          </w:tcPr>
          <w:p w14:paraId="2C972E19">
            <w:pPr>
              <w:spacing w:after="0"/>
              <w:jc w:val="both"/>
              <w:rPr>
                <w:color w:val="000000" w:themeColor="text1"/>
                <w:sz w:val="22"/>
                <w:szCs w:val="28"/>
                <w14:textFill>
                  <w14:solidFill>
                    <w14:schemeClr w14:val="tx1"/>
                  </w14:solidFill>
                </w14:textFill>
              </w:rPr>
            </w:pPr>
            <w:r>
              <w:rPr>
                <w:b/>
                <w:color w:val="000000" w:themeColor="text1"/>
                <w:sz w:val="21"/>
                <w:szCs w:val="28"/>
                <w14:textFill>
                  <w14:solidFill>
                    <w14:schemeClr w14:val="tx1"/>
                  </w14:solidFill>
                </w14:textFill>
              </w:rPr>
              <w:t>5</w:t>
            </w:r>
          </w:p>
        </w:tc>
        <w:tc>
          <w:tcPr>
            <w:tcW w:w="1875" w:type="dxa"/>
            <w:vAlign w:val="center"/>
          </w:tcPr>
          <w:p w14:paraId="3ED031B3">
            <w:pPr>
              <w:spacing w:after="0"/>
              <w:jc w:val="both"/>
              <w:rPr>
                <w:color w:val="000000" w:themeColor="text1"/>
                <w:sz w:val="22"/>
                <w:szCs w:val="28"/>
                <w14:textFill>
                  <w14:solidFill>
                    <w14:schemeClr w14:val="tx1"/>
                  </w14:solidFill>
                </w14:textFill>
              </w:rPr>
            </w:pPr>
            <w:r>
              <w:rPr>
                <w:b/>
                <w:color w:val="000000" w:themeColor="text1"/>
                <w:sz w:val="21"/>
                <w:szCs w:val="28"/>
                <w14:textFill>
                  <w14:solidFill>
                    <w14:schemeClr w14:val="tx1"/>
                  </w14:solidFill>
                </w14:textFill>
              </w:rPr>
              <w:t>4</w:t>
            </w:r>
          </w:p>
        </w:tc>
        <w:tc>
          <w:tcPr>
            <w:tcW w:w="1531" w:type="dxa"/>
            <w:vAlign w:val="center"/>
          </w:tcPr>
          <w:p w14:paraId="540F77D8">
            <w:pPr>
              <w:spacing w:after="0"/>
              <w:jc w:val="both"/>
              <w:rPr>
                <w:color w:val="000000" w:themeColor="text1"/>
                <w:sz w:val="22"/>
                <w:szCs w:val="28"/>
                <w14:textFill>
                  <w14:solidFill>
                    <w14:schemeClr w14:val="tx1"/>
                  </w14:solidFill>
                </w14:textFill>
              </w:rPr>
            </w:pPr>
            <w:r>
              <w:rPr>
                <w:b/>
                <w:color w:val="000000" w:themeColor="text1"/>
                <w:sz w:val="21"/>
                <w:szCs w:val="28"/>
                <w14:textFill>
                  <w14:solidFill>
                    <w14:schemeClr w14:val="tx1"/>
                  </w14:solidFill>
                </w14:textFill>
              </w:rPr>
              <w:t>3</w:t>
            </w:r>
          </w:p>
        </w:tc>
        <w:tc>
          <w:tcPr>
            <w:tcW w:w="1537" w:type="dxa"/>
            <w:vAlign w:val="center"/>
          </w:tcPr>
          <w:p w14:paraId="70756ECF">
            <w:pPr>
              <w:spacing w:after="0"/>
              <w:jc w:val="both"/>
              <w:rPr>
                <w:color w:val="000000" w:themeColor="text1"/>
                <w:sz w:val="22"/>
                <w:szCs w:val="28"/>
                <w14:textFill>
                  <w14:solidFill>
                    <w14:schemeClr w14:val="tx1"/>
                  </w14:solidFill>
                </w14:textFill>
              </w:rPr>
            </w:pPr>
            <w:r>
              <w:rPr>
                <w:b/>
                <w:color w:val="000000" w:themeColor="text1"/>
                <w:sz w:val="21"/>
                <w:szCs w:val="28"/>
                <w14:textFill>
                  <w14:solidFill>
                    <w14:schemeClr w14:val="tx1"/>
                  </w14:solidFill>
                </w14:textFill>
              </w:rPr>
              <w:t>2</w:t>
            </w:r>
          </w:p>
        </w:tc>
        <w:tc>
          <w:tcPr>
            <w:tcW w:w="1518" w:type="dxa"/>
            <w:vAlign w:val="center"/>
          </w:tcPr>
          <w:p w14:paraId="6428F721">
            <w:pPr>
              <w:spacing w:after="0"/>
              <w:jc w:val="both"/>
              <w:rPr>
                <w:color w:val="000000" w:themeColor="text1"/>
                <w:sz w:val="22"/>
                <w:szCs w:val="28"/>
                <w14:textFill>
                  <w14:solidFill>
                    <w14:schemeClr w14:val="tx1"/>
                  </w14:solidFill>
                </w14:textFill>
              </w:rPr>
            </w:pPr>
            <w:r>
              <w:rPr>
                <w:b/>
                <w:color w:val="000000" w:themeColor="text1"/>
                <w:sz w:val="21"/>
                <w:szCs w:val="28"/>
                <w14:textFill>
                  <w14:solidFill>
                    <w14:schemeClr w14:val="tx1"/>
                  </w14:solidFill>
                </w14:textFill>
              </w:rPr>
              <w:t>1</w:t>
            </w:r>
          </w:p>
        </w:tc>
        <w:tc>
          <w:tcPr>
            <w:tcW w:w="1137" w:type="dxa"/>
            <w:vAlign w:val="center"/>
          </w:tcPr>
          <w:p w14:paraId="129D979D">
            <w:pPr>
              <w:spacing w:after="0"/>
              <w:jc w:val="both"/>
              <w:rPr>
                <w:color w:val="000000" w:themeColor="text1"/>
                <w:sz w:val="22"/>
                <w:szCs w:val="28"/>
                <w14:textFill>
                  <w14:solidFill>
                    <w14:schemeClr w14:val="tx1"/>
                  </w14:solidFill>
                </w14:textFill>
              </w:rPr>
            </w:pPr>
            <w:r>
              <w:rPr>
                <w:b/>
                <w:color w:val="000000" w:themeColor="text1"/>
                <w:sz w:val="21"/>
                <w:szCs w:val="28"/>
                <w14:textFill>
                  <w14:solidFill>
                    <w14:schemeClr w14:val="tx1"/>
                  </w14:solidFill>
                </w14:textFill>
              </w:rPr>
              <w:t>N/A</w:t>
            </w:r>
          </w:p>
        </w:tc>
      </w:tr>
      <w:tr w14:paraId="69DC8277">
        <w:tblPrEx>
          <w:tblBorders>
            <w:top w:val="single" w:color="7F8C8D" w:sz="6" w:space="0"/>
            <w:left w:val="single" w:color="7F8C8D" w:sz="6" w:space="0"/>
            <w:bottom w:val="single" w:color="7F8C8D" w:sz="6" w:space="0"/>
            <w:right w:val="single" w:color="7F8C8D" w:sz="6" w:space="0"/>
            <w:insideH w:val="single" w:color="7F8C8D" w:sz="6" w:space="0"/>
            <w:insideV w:val="single" w:color="7F8C8D" w:sz="6" w:space="0"/>
          </w:tblBorders>
          <w:tblCellMar>
            <w:top w:w="0" w:type="dxa"/>
            <w:left w:w="108" w:type="dxa"/>
            <w:bottom w:w="0" w:type="dxa"/>
            <w:right w:w="108" w:type="dxa"/>
          </w:tblCellMar>
        </w:tblPrEx>
        <w:trPr>
          <w:jc w:val="center"/>
        </w:trPr>
        <w:tc>
          <w:tcPr>
            <w:tcW w:w="1750" w:type="dxa"/>
            <w:vAlign w:val="center"/>
          </w:tcPr>
          <w:p w14:paraId="79D694D5">
            <w:pPr>
              <w:spacing w:after="0"/>
              <w:jc w:val="both"/>
              <w:rPr>
                <w:color w:val="000000" w:themeColor="text1"/>
                <w:sz w:val="22"/>
                <w:szCs w:val="28"/>
                <w14:textFill>
                  <w14:solidFill>
                    <w14:schemeClr w14:val="tx1"/>
                  </w14:solidFill>
                </w14:textFill>
              </w:rPr>
            </w:pPr>
            <w:r>
              <w:rPr>
                <w:b/>
                <w:color w:val="000000" w:themeColor="text1"/>
                <w:sz w:val="21"/>
                <w:szCs w:val="28"/>
                <w14:textFill>
                  <w14:solidFill>
                    <w14:schemeClr w14:val="tx1"/>
                  </w14:solidFill>
                </w14:textFill>
              </w:rPr>
              <w:t>Very Functional</w:t>
            </w:r>
          </w:p>
        </w:tc>
        <w:tc>
          <w:tcPr>
            <w:tcW w:w="1875" w:type="dxa"/>
            <w:vAlign w:val="center"/>
          </w:tcPr>
          <w:p w14:paraId="3818AB29">
            <w:pPr>
              <w:spacing w:after="0"/>
              <w:jc w:val="both"/>
              <w:rPr>
                <w:color w:val="000000" w:themeColor="text1"/>
                <w:sz w:val="22"/>
                <w:szCs w:val="28"/>
                <w14:textFill>
                  <w14:solidFill>
                    <w14:schemeClr w14:val="tx1"/>
                  </w14:solidFill>
                </w14:textFill>
              </w:rPr>
            </w:pPr>
            <w:r>
              <w:rPr>
                <w:b/>
                <w:color w:val="000000" w:themeColor="text1"/>
                <w:sz w:val="21"/>
                <w:szCs w:val="28"/>
                <w14:textFill>
                  <w14:solidFill>
                    <w14:schemeClr w14:val="tx1"/>
                  </w14:solidFill>
                </w14:textFill>
              </w:rPr>
              <w:t>Functional</w:t>
            </w:r>
          </w:p>
        </w:tc>
        <w:tc>
          <w:tcPr>
            <w:tcW w:w="1531" w:type="dxa"/>
            <w:vAlign w:val="center"/>
          </w:tcPr>
          <w:p w14:paraId="256B206F">
            <w:pPr>
              <w:spacing w:after="0"/>
              <w:jc w:val="both"/>
              <w:rPr>
                <w:color w:val="000000" w:themeColor="text1"/>
                <w:sz w:val="22"/>
                <w:szCs w:val="28"/>
                <w14:textFill>
                  <w14:solidFill>
                    <w14:schemeClr w14:val="tx1"/>
                  </w14:solidFill>
                </w14:textFill>
              </w:rPr>
            </w:pPr>
            <w:r>
              <w:rPr>
                <w:b/>
                <w:color w:val="000000" w:themeColor="text1"/>
                <w:sz w:val="21"/>
                <w:szCs w:val="28"/>
                <w14:textFill>
                  <w14:solidFill>
                    <w14:schemeClr w14:val="tx1"/>
                  </w14:solidFill>
                </w14:textFill>
              </w:rPr>
              <w:t>Moderately Functional</w:t>
            </w:r>
          </w:p>
        </w:tc>
        <w:tc>
          <w:tcPr>
            <w:tcW w:w="1537" w:type="dxa"/>
            <w:vAlign w:val="center"/>
          </w:tcPr>
          <w:p w14:paraId="19C80251">
            <w:pPr>
              <w:spacing w:after="0"/>
              <w:jc w:val="both"/>
              <w:rPr>
                <w:color w:val="000000" w:themeColor="text1"/>
                <w:sz w:val="22"/>
                <w:szCs w:val="28"/>
                <w14:textFill>
                  <w14:solidFill>
                    <w14:schemeClr w14:val="tx1"/>
                  </w14:solidFill>
                </w14:textFill>
              </w:rPr>
            </w:pPr>
            <w:r>
              <w:rPr>
                <w:b/>
                <w:color w:val="000000" w:themeColor="text1"/>
                <w:sz w:val="21"/>
                <w:szCs w:val="28"/>
                <w14:textFill>
                  <w14:solidFill>
                    <w14:schemeClr w14:val="tx1"/>
                  </w14:solidFill>
                </w14:textFill>
              </w:rPr>
              <w:t>Less Functional</w:t>
            </w:r>
          </w:p>
        </w:tc>
        <w:tc>
          <w:tcPr>
            <w:tcW w:w="1518" w:type="dxa"/>
            <w:vAlign w:val="center"/>
          </w:tcPr>
          <w:p w14:paraId="290D958C">
            <w:pPr>
              <w:spacing w:after="0"/>
              <w:jc w:val="both"/>
              <w:rPr>
                <w:color w:val="000000" w:themeColor="text1"/>
                <w:sz w:val="22"/>
                <w:szCs w:val="28"/>
                <w14:textFill>
                  <w14:solidFill>
                    <w14:schemeClr w14:val="tx1"/>
                  </w14:solidFill>
                </w14:textFill>
              </w:rPr>
            </w:pPr>
            <w:r>
              <w:rPr>
                <w:b/>
                <w:color w:val="000000" w:themeColor="text1"/>
                <w:sz w:val="21"/>
                <w:szCs w:val="28"/>
                <w14:textFill>
                  <w14:solidFill>
                    <w14:schemeClr w14:val="tx1"/>
                  </w14:solidFill>
                </w14:textFill>
              </w:rPr>
              <w:t>Not Functional</w:t>
            </w:r>
          </w:p>
        </w:tc>
        <w:tc>
          <w:tcPr>
            <w:tcW w:w="1137" w:type="dxa"/>
            <w:vAlign w:val="center"/>
          </w:tcPr>
          <w:p w14:paraId="092EF793">
            <w:pPr>
              <w:spacing w:after="0"/>
              <w:jc w:val="both"/>
              <w:rPr>
                <w:color w:val="000000" w:themeColor="text1"/>
                <w:sz w:val="22"/>
                <w:szCs w:val="28"/>
                <w14:textFill>
                  <w14:solidFill>
                    <w14:schemeClr w14:val="tx1"/>
                  </w14:solidFill>
                </w14:textFill>
              </w:rPr>
            </w:pPr>
            <w:r>
              <w:rPr>
                <w:b/>
                <w:color w:val="000000" w:themeColor="text1"/>
                <w:sz w:val="21"/>
                <w:szCs w:val="28"/>
                <w14:textFill>
                  <w14:solidFill>
                    <w14:schemeClr w14:val="tx1"/>
                  </w14:solidFill>
                </w14:textFill>
              </w:rPr>
              <w:t>Not Applicable</w:t>
            </w:r>
          </w:p>
        </w:tc>
      </w:tr>
    </w:tbl>
    <w:p w14:paraId="110B28C4">
      <w:pPr>
        <w:spacing w:after="80" w:line="252" w:lineRule="auto"/>
        <w:jc w:val="both"/>
        <w:rPr>
          <w:b/>
          <w:color w:val="000000" w:themeColor="text1"/>
          <w:sz w:val="22"/>
          <w:szCs w:val="28"/>
          <w14:textFill>
            <w14:solidFill>
              <w14:schemeClr w14:val="tx1"/>
            </w14:solidFill>
          </w14:textFill>
        </w:rPr>
      </w:pPr>
    </w:p>
    <w:p w14:paraId="4B85F4AF">
      <w:pPr>
        <w:spacing w:after="80" w:line="252" w:lineRule="auto"/>
        <w:jc w:val="both"/>
        <w:rPr>
          <w:color w:val="000000" w:themeColor="text1"/>
          <w:sz w:val="22"/>
          <w:szCs w:val="28"/>
          <w14:textFill>
            <w14:solidFill>
              <w14:schemeClr w14:val="tx1"/>
            </w14:solidFill>
          </w14:textFill>
        </w:rPr>
      </w:pPr>
      <w:r>
        <w:rPr>
          <w:b/>
          <w:color w:val="000000" w:themeColor="text1"/>
          <w:sz w:val="22"/>
          <w:szCs w:val="28"/>
          <w14:textFill>
            <w14:solidFill>
              <w14:schemeClr w14:val="tx1"/>
            </w14:solidFill>
          </w14:textFill>
        </w:rPr>
        <w:t>Instructions:</w:t>
      </w:r>
      <w:r>
        <w:rPr>
          <w:color w:val="000000" w:themeColor="text1"/>
          <w:sz w:val="22"/>
          <w:szCs w:val="28"/>
          <w14:textFill>
            <w14:solidFill>
              <w14:schemeClr w14:val="tx1"/>
            </w14:solidFill>
          </w14:textFill>
        </w:rPr>
        <w:t xml:space="preserve"> Put one check mark in the rating column that best represents your assessment of each system function. Select N/A only when you did not use or observe the feature described.</w:t>
      </w:r>
    </w:p>
    <w:p w14:paraId="6D08B52A">
      <w:pPr>
        <w:rPr>
          <w:color w:val="000000" w:themeColor="text1"/>
          <w14:textFill>
            <w14:solidFill>
              <w14:schemeClr w14:val="tx1"/>
            </w14:solidFill>
          </w14:textFill>
        </w:rPr>
      </w:pPr>
      <w:r>
        <w:rPr>
          <w:color w:val="000000" w:themeColor="text1"/>
          <w14:textFill>
            <w14:solidFill>
              <w14:schemeClr w14:val="tx1"/>
            </w14:solidFill>
          </w14:textFill>
        </w:rPr>
        <w:br w:type="page"/>
      </w:r>
    </w:p>
    <w:p w14:paraId="021AF310">
      <w:pPr>
        <w:keepNext/>
        <w:spacing w:before="140" w:after="60"/>
        <w:rPr>
          <w:color w:val="000000" w:themeColor="text1"/>
          <w14:textFill>
            <w14:solidFill>
              <w14:schemeClr w14:val="tx1"/>
            </w14:solidFill>
          </w14:textFill>
        </w:rPr>
      </w:pPr>
      <w:r>
        <w:rPr>
          <w:b/>
          <w:color w:val="000000" w:themeColor="text1"/>
          <w:sz w:val="24"/>
          <w14:textFill>
            <w14:solidFill>
              <w14:schemeClr w14:val="tx1"/>
            </w14:solidFill>
          </w14:textFill>
        </w:rPr>
        <w:t>SELF-MADE QUESTIONNAIRE: OBJECTIVE-BASED SYSTEM FUNCTIONALITY EVALUATION</w:t>
      </w:r>
    </w:p>
    <w:p w14:paraId="08103A98">
      <w:pPr>
        <w:spacing w:after="80" w:line="252" w:lineRule="auto"/>
        <w:rPr>
          <w:color w:val="000000" w:themeColor="text1"/>
          <w14:textFill>
            <w14:solidFill>
              <w14:schemeClr w14:val="tx1"/>
            </w14:solidFill>
          </w14:textFill>
        </w:rPr>
      </w:pPr>
      <w:r>
        <w:rPr>
          <w:color w:val="000000" w:themeColor="text1"/>
          <w14:textFill>
            <w14:solidFill>
              <w14:schemeClr w14:val="tx1"/>
            </w14:solidFill>
          </w14:textFill>
        </w:rPr>
        <w:t>How functional is our system in terms of the following objectives and system functions? Select N/A only for a feature you did not use or observe.</w:t>
      </w:r>
    </w:p>
    <w:tbl>
      <w:tblPr>
        <w:tblStyle w:val="12"/>
        <w:tblW w:w="0" w:type="auto"/>
        <w:jc w:val="center"/>
        <w:tblBorders>
          <w:top w:val="single" w:color="7F8C8D" w:sz="6" w:space="0"/>
          <w:left w:val="single" w:color="7F8C8D" w:sz="6" w:space="0"/>
          <w:bottom w:val="single" w:color="7F8C8D" w:sz="6" w:space="0"/>
          <w:right w:val="single" w:color="7F8C8D" w:sz="6" w:space="0"/>
          <w:insideH w:val="single" w:color="7F8C8D" w:sz="6" w:space="0"/>
          <w:insideV w:val="single" w:color="7F8C8D" w:sz="6" w:space="0"/>
        </w:tblBorders>
        <w:tblLayout w:type="fixed"/>
        <w:tblCellMar>
          <w:top w:w="0" w:type="dxa"/>
          <w:left w:w="108" w:type="dxa"/>
          <w:bottom w:w="0" w:type="dxa"/>
          <w:right w:w="108" w:type="dxa"/>
        </w:tblCellMar>
      </w:tblPr>
      <w:tblGrid>
        <w:gridCol w:w="547"/>
        <w:gridCol w:w="6364"/>
        <w:gridCol w:w="604"/>
        <w:gridCol w:w="604"/>
        <w:gridCol w:w="604"/>
        <w:gridCol w:w="604"/>
        <w:gridCol w:w="604"/>
        <w:gridCol w:w="748"/>
      </w:tblGrid>
      <w:tr w14:paraId="6F786A9B">
        <w:tblPrEx>
          <w:tblBorders>
            <w:top w:val="single" w:color="7F8C8D" w:sz="6" w:space="0"/>
            <w:left w:val="single" w:color="7F8C8D" w:sz="6" w:space="0"/>
            <w:bottom w:val="single" w:color="7F8C8D" w:sz="6" w:space="0"/>
            <w:right w:val="single" w:color="7F8C8D" w:sz="6" w:space="0"/>
            <w:insideH w:val="single" w:color="7F8C8D" w:sz="6" w:space="0"/>
            <w:insideV w:val="single" w:color="7F8C8D" w:sz="6" w:space="0"/>
          </w:tblBorders>
          <w:tblCellMar>
            <w:top w:w="0" w:type="dxa"/>
            <w:left w:w="108" w:type="dxa"/>
            <w:bottom w:w="0" w:type="dxa"/>
            <w:right w:w="108" w:type="dxa"/>
          </w:tblCellMar>
        </w:tblPrEx>
        <w:trPr>
          <w:tblHeader/>
          <w:jc w:val="center"/>
        </w:trPr>
        <w:tc>
          <w:tcPr>
            <w:tcW w:w="547" w:type="dxa"/>
            <w:vAlign w:val="center"/>
          </w:tcPr>
          <w:p w14:paraId="71A48C2B">
            <w:pPr>
              <w:spacing w:after="0"/>
              <w:jc w:val="center"/>
              <w:rPr>
                <w:color w:val="000000" w:themeColor="text1"/>
                <w14:textFill>
                  <w14:solidFill>
                    <w14:schemeClr w14:val="tx1"/>
                  </w14:solidFill>
                </w14:textFill>
              </w:rPr>
            </w:pPr>
            <w:r>
              <w:rPr>
                <w:b/>
                <w:color w:val="000000" w:themeColor="text1"/>
                <w:sz w:val="18"/>
                <w14:textFill>
                  <w14:solidFill>
                    <w14:schemeClr w14:val="tx1"/>
                  </w14:solidFill>
                </w14:textFill>
              </w:rPr>
              <w:t>No.</w:t>
            </w:r>
          </w:p>
        </w:tc>
        <w:tc>
          <w:tcPr>
            <w:tcW w:w="6364" w:type="dxa"/>
            <w:vAlign w:val="center"/>
          </w:tcPr>
          <w:p w14:paraId="50A23B3E">
            <w:pPr>
              <w:spacing w:after="0"/>
              <w:jc w:val="center"/>
              <w:rPr>
                <w:color w:val="000000" w:themeColor="text1"/>
                <w14:textFill>
                  <w14:solidFill>
                    <w14:schemeClr w14:val="tx1"/>
                  </w14:solidFill>
                </w14:textFill>
              </w:rPr>
            </w:pPr>
            <w:r>
              <w:rPr>
                <w:b/>
                <w:color w:val="000000" w:themeColor="text1"/>
                <w:sz w:val="18"/>
                <w14:textFill>
                  <w14:solidFill>
                    <w14:schemeClr w14:val="tx1"/>
                  </w14:solidFill>
                </w14:textFill>
              </w:rPr>
              <w:t>Statement</w:t>
            </w:r>
          </w:p>
        </w:tc>
        <w:tc>
          <w:tcPr>
            <w:tcW w:w="604" w:type="dxa"/>
            <w:vAlign w:val="center"/>
          </w:tcPr>
          <w:p w14:paraId="7AC78978">
            <w:pPr>
              <w:spacing w:after="0"/>
              <w:jc w:val="center"/>
              <w:rPr>
                <w:color w:val="000000" w:themeColor="text1"/>
                <w14:textFill>
                  <w14:solidFill>
                    <w14:schemeClr w14:val="tx1"/>
                  </w14:solidFill>
                </w14:textFill>
              </w:rPr>
            </w:pPr>
            <w:r>
              <w:rPr>
                <w:b/>
                <w:color w:val="000000" w:themeColor="text1"/>
                <w:sz w:val="18"/>
                <w14:textFill>
                  <w14:solidFill>
                    <w14:schemeClr w14:val="tx1"/>
                  </w14:solidFill>
                </w14:textFill>
              </w:rPr>
              <w:t>5</w:t>
            </w:r>
          </w:p>
        </w:tc>
        <w:tc>
          <w:tcPr>
            <w:tcW w:w="604" w:type="dxa"/>
            <w:vAlign w:val="center"/>
          </w:tcPr>
          <w:p w14:paraId="53F1B987">
            <w:pPr>
              <w:spacing w:after="0"/>
              <w:jc w:val="center"/>
              <w:rPr>
                <w:color w:val="000000" w:themeColor="text1"/>
                <w14:textFill>
                  <w14:solidFill>
                    <w14:schemeClr w14:val="tx1"/>
                  </w14:solidFill>
                </w14:textFill>
              </w:rPr>
            </w:pPr>
            <w:r>
              <w:rPr>
                <w:b/>
                <w:color w:val="000000" w:themeColor="text1"/>
                <w:sz w:val="18"/>
                <w14:textFill>
                  <w14:solidFill>
                    <w14:schemeClr w14:val="tx1"/>
                  </w14:solidFill>
                </w14:textFill>
              </w:rPr>
              <w:t>4</w:t>
            </w:r>
          </w:p>
        </w:tc>
        <w:tc>
          <w:tcPr>
            <w:tcW w:w="604" w:type="dxa"/>
            <w:vAlign w:val="center"/>
          </w:tcPr>
          <w:p w14:paraId="7B675079">
            <w:pPr>
              <w:spacing w:after="0"/>
              <w:jc w:val="center"/>
              <w:rPr>
                <w:color w:val="000000" w:themeColor="text1"/>
                <w14:textFill>
                  <w14:solidFill>
                    <w14:schemeClr w14:val="tx1"/>
                  </w14:solidFill>
                </w14:textFill>
              </w:rPr>
            </w:pPr>
            <w:r>
              <w:rPr>
                <w:b/>
                <w:color w:val="000000" w:themeColor="text1"/>
                <w:sz w:val="18"/>
                <w14:textFill>
                  <w14:solidFill>
                    <w14:schemeClr w14:val="tx1"/>
                  </w14:solidFill>
                </w14:textFill>
              </w:rPr>
              <w:t>3</w:t>
            </w:r>
          </w:p>
        </w:tc>
        <w:tc>
          <w:tcPr>
            <w:tcW w:w="604" w:type="dxa"/>
            <w:vAlign w:val="center"/>
          </w:tcPr>
          <w:p w14:paraId="45872965">
            <w:pPr>
              <w:spacing w:after="0"/>
              <w:jc w:val="center"/>
              <w:rPr>
                <w:color w:val="000000" w:themeColor="text1"/>
                <w14:textFill>
                  <w14:solidFill>
                    <w14:schemeClr w14:val="tx1"/>
                  </w14:solidFill>
                </w14:textFill>
              </w:rPr>
            </w:pPr>
            <w:r>
              <w:rPr>
                <w:b/>
                <w:color w:val="000000" w:themeColor="text1"/>
                <w:sz w:val="18"/>
                <w14:textFill>
                  <w14:solidFill>
                    <w14:schemeClr w14:val="tx1"/>
                  </w14:solidFill>
                </w14:textFill>
              </w:rPr>
              <w:t>2</w:t>
            </w:r>
          </w:p>
        </w:tc>
        <w:tc>
          <w:tcPr>
            <w:tcW w:w="604" w:type="dxa"/>
            <w:vAlign w:val="center"/>
          </w:tcPr>
          <w:p w14:paraId="6D4BCFD8">
            <w:pPr>
              <w:spacing w:after="0"/>
              <w:jc w:val="center"/>
              <w:rPr>
                <w:color w:val="000000" w:themeColor="text1"/>
                <w14:textFill>
                  <w14:solidFill>
                    <w14:schemeClr w14:val="tx1"/>
                  </w14:solidFill>
                </w14:textFill>
              </w:rPr>
            </w:pPr>
            <w:r>
              <w:rPr>
                <w:b/>
                <w:color w:val="000000" w:themeColor="text1"/>
                <w:sz w:val="18"/>
                <w14:textFill>
                  <w14:solidFill>
                    <w14:schemeClr w14:val="tx1"/>
                  </w14:solidFill>
                </w14:textFill>
              </w:rPr>
              <w:t>1</w:t>
            </w:r>
          </w:p>
        </w:tc>
        <w:tc>
          <w:tcPr>
            <w:tcW w:w="748" w:type="dxa"/>
            <w:vAlign w:val="center"/>
          </w:tcPr>
          <w:p w14:paraId="10718E9A">
            <w:pPr>
              <w:spacing w:after="0"/>
              <w:jc w:val="center"/>
              <w:rPr>
                <w:color w:val="000000" w:themeColor="text1"/>
                <w14:textFill>
                  <w14:solidFill>
                    <w14:schemeClr w14:val="tx1"/>
                  </w14:solidFill>
                </w14:textFill>
              </w:rPr>
            </w:pPr>
            <w:r>
              <w:rPr>
                <w:b/>
                <w:color w:val="000000" w:themeColor="text1"/>
                <w:sz w:val="18"/>
                <w14:textFill>
                  <w14:solidFill>
                    <w14:schemeClr w14:val="tx1"/>
                  </w14:solidFill>
                </w14:textFill>
              </w:rPr>
              <w:t>N/A</w:t>
            </w:r>
          </w:p>
        </w:tc>
      </w:tr>
      <w:tr w14:paraId="6F9D1049">
        <w:tblPrEx>
          <w:tblBorders>
            <w:top w:val="single" w:color="7F8C8D" w:sz="6" w:space="0"/>
            <w:left w:val="single" w:color="7F8C8D" w:sz="6" w:space="0"/>
            <w:bottom w:val="single" w:color="7F8C8D" w:sz="6" w:space="0"/>
            <w:right w:val="single" w:color="7F8C8D" w:sz="6" w:space="0"/>
            <w:insideH w:val="single" w:color="7F8C8D" w:sz="6" w:space="0"/>
            <w:insideV w:val="single" w:color="7F8C8D" w:sz="6" w:space="0"/>
          </w:tblBorders>
          <w:tblCellMar>
            <w:top w:w="0" w:type="dxa"/>
            <w:left w:w="108" w:type="dxa"/>
            <w:bottom w:w="0" w:type="dxa"/>
            <w:right w:w="108" w:type="dxa"/>
          </w:tblCellMar>
        </w:tblPrEx>
        <w:trPr>
          <w:cantSplit/>
          <w:jc w:val="center"/>
        </w:trPr>
        <w:tc>
          <w:tcPr>
            <w:tcW w:w="547" w:type="dxa"/>
            <w:vAlign w:val="center"/>
          </w:tcPr>
          <w:p w14:paraId="799EB324">
            <w:pPr>
              <w:spacing w:before="20" w:after="20"/>
              <w:jc w:val="center"/>
              <w:rPr>
                <w:color w:val="000000" w:themeColor="text1"/>
                <w14:textFill>
                  <w14:solidFill>
                    <w14:schemeClr w14:val="tx1"/>
                  </w14:solidFill>
                </w14:textFill>
              </w:rPr>
            </w:pPr>
            <w:r>
              <w:rPr>
                <w:color w:val="000000" w:themeColor="text1"/>
                <w:sz w:val="18"/>
                <w14:textFill>
                  <w14:solidFill>
                    <w14:schemeClr w14:val="tx1"/>
                  </w14:solidFill>
                </w14:textFill>
              </w:rPr>
              <w:t>1</w:t>
            </w:r>
          </w:p>
        </w:tc>
        <w:tc>
          <w:tcPr>
            <w:tcW w:w="6364" w:type="dxa"/>
            <w:vAlign w:val="center"/>
          </w:tcPr>
          <w:p w14:paraId="584B6F93">
            <w:pPr>
              <w:spacing w:before="20" w:after="20"/>
              <w:rPr>
                <w:color w:val="000000" w:themeColor="text1"/>
                <w14:textFill>
                  <w14:solidFill>
                    <w14:schemeClr w14:val="tx1"/>
                  </w14:solidFill>
                </w14:textFill>
              </w:rPr>
            </w:pPr>
            <w:r>
              <w:rPr>
                <w:color w:val="000000" w:themeColor="text1"/>
                <w:sz w:val="18"/>
                <w14:textFill>
                  <w14:solidFill>
                    <w14:schemeClr w14:val="tx1"/>
                  </w14:solidFill>
                </w14:textFill>
              </w:rPr>
              <w:t>How functional is our system in terms of creating, viewing, updating, archiving, and restoring resident records?</w:t>
            </w:r>
          </w:p>
        </w:tc>
        <w:tc>
          <w:tcPr>
            <w:tcW w:w="604" w:type="dxa"/>
            <w:vAlign w:val="center"/>
          </w:tcPr>
          <w:p w14:paraId="61045236">
            <w:pPr>
              <w:spacing w:before="20" w:after="20"/>
              <w:jc w:val="center"/>
              <w:rPr>
                <w:color w:val="000000" w:themeColor="text1"/>
                <w14:textFill>
                  <w14:solidFill>
                    <w14:schemeClr w14:val="tx1"/>
                  </w14:solidFill>
                </w14:textFill>
              </w:rPr>
            </w:pPr>
            <w:r>
              <w:rPr>
                <w:rFonts w:ascii="Arial" w:hAnsi="Arial" w:eastAsia="Arial"/>
                <w:color w:val="000000" w:themeColor="text1"/>
                <w:sz w:val="18"/>
                <w14:textFill>
                  <w14:solidFill>
                    <w14:schemeClr w14:val="tx1"/>
                  </w14:solidFill>
                </w14:textFill>
              </w:rPr>
              <w:t>☐</w:t>
            </w:r>
          </w:p>
        </w:tc>
        <w:tc>
          <w:tcPr>
            <w:tcW w:w="604" w:type="dxa"/>
            <w:vAlign w:val="center"/>
          </w:tcPr>
          <w:p w14:paraId="7DD2CC76">
            <w:pPr>
              <w:spacing w:before="20" w:after="20"/>
              <w:jc w:val="center"/>
              <w:rPr>
                <w:color w:val="000000" w:themeColor="text1"/>
                <w14:textFill>
                  <w14:solidFill>
                    <w14:schemeClr w14:val="tx1"/>
                  </w14:solidFill>
                </w14:textFill>
              </w:rPr>
            </w:pPr>
            <w:r>
              <w:rPr>
                <w:rFonts w:ascii="Arial" w:hAnsi="Arial" w:eastAsia="Arial"/>
                <w:color w:val="000000" w:themeColor="text1"/>
                <w:sz w:val="18"/>
                <w14:textFill>
                  <w14:solidFill>
                    <w14:schemeClr w14:val="tx1"/>
                  </w14:solidFill>
                </w14:textFill>
              </w:rPr>
              <w:t>☐</w:t>
            </w:r>
          </w:p>
        </w:tc>
        <w:tc>
          <w:tcPr>
            <w:tcW w:w="604" w:type="dxa"/>
            <w:vAlign w:val="center"/>
          </w:tcPr>
          <w:p w14:paraId="1AFACBD2">
            <w:pPr>
              <w:spacing w:before="20" w:after="20"/>
              <w:jc w:val="center"/>
              <w:rPr>
                <w:color w:val="000000" w:themeColor="text1"/>
                <w14:textFill>
                  <w14:solidFill>
                    <w14:schemeClr w14:val="tx1"/>
                  </w14:solidFill>
                </w14:textFill>
              </w:rPr>
            </w:pPr>
            <w:r>
              <w:rPr>
                <w:rFonts w:ascii="Arial" w:hAnsi="Arial" w:eastAsia="Arial"/>
                <w:color w:val="000000" w:themeColor="text1"/>
                <w:sz w:val="18"/>
                <w14:textFill>
                  <w14:solidFill>
                    <w14:schemeClr w14:val="tx1"/>
                  </w14:solidFill>
                </w14:textFill>
              </w:rPr>
              <w:t>☐</w:t>
            </w:r>
          </w:p>
        </w:tc>
        <w:tc>
          <w:tcPr>
            <w:tcW w:w="604" w:type="dxa"/>
            <w:vAlign w:val="center"/>
          </w:tcPr>
          <w:p w14:paraId="226A01FF">
            <w:pPr>
              <w:spacing w:before="20" w:after="20"/>
              <w:jc w:val="center"/>
              <w:rPr>
                <w:color w:val="000000" w:themeColor="text1"/>
                <w14:textFill>
                  <w14:solidFill>
                    <w14:schemeClr w14:val="tx1"/>
                  </w14:solidFill>
                </w14:textFill>
              </w:rPr>
            </w:pPr>
            <w:r>
              <w:rPr>
                <w:rFonts w:ascii="Arial" w:hAnsi="Arial" w:eastAsia="Arial"/>
                <w:color w:val="000000" w:themeColor="text1"/>
                <w:sz w:val="18"/>
                <w14:textFill>
                  <w14:solidFill>
                    <w14:schemeClr w14:val="tx1"/>
                  </w14:solidFill>
                </w14:textFill>
              </w:rPr>
              <w:t>☐</w:t>
            </w:r>
          </w:p>
        </w:tc>
        <w:tc>
          <w:tcPr>
            <w:tcW w:w="604" w:type="dxa"/>
            <w:vAlign w:val="center"/>
          </w:tcPr>
          <w:p w14:paraId="57DB4AC8">
            <w:pPr>
              <w:spacing w:before="20" w:after="20"/>
              <w:jc w:val="center"/>
              <w:rPr>
                <w:color w:val="000000" w:themeColor="text1"/>
                <w14:textFill>
                  <w14:solidFill>
                    <w14:schemeClr w14:val="tx1"/>
                  </w14:solidFill>
                </w14:textFill>
              </w:rPr>
            </w:pPr>
            <w:r>
              <w:rPr>
                <w:rFonts w:ascii="Arial" w:hAnsi="Arial" w:eastAsia="Arial"/>
                <w:color w:val="000000" w:themeColor="text1"/>
                <w:sz w:val="18"/>
                <w14:textFill>
                  <w14:solidFill>
                    <w14:schemeClr w14:val="tx1"/>
                  </w14:solidFill>
                </w14:textFill>
              </w:rPr>
              <w:t>☐</w:t>
            </w:r>
          </w:p>
        </w:tc>
        <w:tc>
          <w:tcPr>
            <w:tcW w:w="748" w:type="dxa"/>
            <w:vAlign w:val="center"/>
          </w:tcPr>
          <w:p w14:paraId="12D0CEE0">
            <w:pPr>
              <w:spacing w:before="20" w:after="20"/>
              <w:jc w:val="center"/>
              <w:rPr>
                <w:color w:val="000000" w:themeColor="text1"/>
                <w14:textFill>
                  <w14:solidFill>
                    <w14:schemeClr w14:val="tx1"/>
                  </w14:solidFill>
                </w14:textFill>
              </w:rPr>
            </w:pPr>
            <w:r>
              <w:rPr>
                <w:rFonts w:ascii="Arial" w:hAnsi="Arial" w:eastAsia="Arial"/>
                <w:color w:val="000000" w:themeColor="text1"/>
                <w:sz w:val="18"/>
                <w14:textFill>
                  <w14:solidFill>
                    <w14:schemeClr w14:val="tx1"/>
                  </w14:solidFill>
                </w14:textFill>
              </w:rPr>
              <w:t>☐</w:t>
            </w:r>
          </w:p>
        </w:tc>
      </w:tr>
      <w:tr w14:paraId="4A3395DA">
        <w:tblPrEx>
          <w:tblBorders>
            <w:top w:val="single" w:color="7F8C8D" w:sz="6" w:space="0"/>
            <w:left w:val="single" w:color="7F8C8D" w:sz="6" w:space="0"/>
            <w:bottom w:val="single" w:color="7F8C8D" w:sz="6" w:space="0"/>
            <w:right w:val="single" w:color="7F8C8D" w:sz="6" w:space="0"/>
            <w:insideH w:val="single" w:color="7F8C8D" w:sz="6" w:space="0"/>
            <w:insideV w:val="single" w:color="7F8C8D" w:sz="6" w:space="0"/>
          </w:tblBorders>
          <w:tblCellMar>
            <w:top w:w="0" w:type="dxa"/>
            <w:left w:w="108" w:type="dxa"/>
            <w:bottom w:w="0" w:type="dxa"/>
            <w:right w:w="108" w:type="dxa"/>
          </w:tblCellMar>
        </w:tblPrEx>
        <w:trPr>
          <w:cantSplit/>
          <w:jc w:val="center"/>
        </w:trPr>
        <w:tc>
          <w:tcPr>
            <w:tcW w:w="547" w:type="dxa"/>
            <w:vAlign w:val="center"/>
          </w:tcPr>
          <w:p w14:paraId="7786A119">
            <w:pPr>
              <w:spacing w:before="20" w:after="20"/>
              <w:jc w:val="center"/>
              <w:rPr>
                <w:color w:val="000000" w:themeColor="text1"/>
                <w14:textFill>
                  <w14:solidFill>
                    <w14:schemeClr w14:val="tx1"/>
                  </w14:solidFill>
                </w14:textFill>
              </w:rPr>
            </w:pPr>
            <w:r>
              <w:rPr>
                <w:color w:val="000000" w:themeColor="text1"/>
                <w:sz w:val="18"/>
                <w14:textFill>
                  <w14:solidFill>
                    <w14:schemeClr w14:val="tx1"/>
                  </w14:solidFill>
                </w14:textFill>
              </w:rPr>
              <w:t>2</w:t>
            </w:r>
          </w:p>
        </w:tc>
        <w:tc>
          <w:tcPr>
            <w:tcW w:w="6364" w:type="dxa"/>
            <w:vAlign w:val="center"/>
          </w:tcPr>
          <w:p w14:paraId="02DF4189">
            <w:pPr>
              <w:spacing w:before="20" w:after="20"/>
              <w:rPr>
                <w:color w:val="000000" w:themeColor="text1"/>
                <w14:textFill>
                  <w14:solidFill>
                    <w14:schemeClr w14:val="tx1"/>
                  </w14:solidFill>
                </w14:textFill>
              </w:rPr>
            </w:pPr>
            <w:r>
              <w:rPr>
                <w:color w:val="000000" w:themeColor="text1"/>
                <w:sz w:val="18"/>
                <w14:textFill>
                  <w14:solidFill>
                    <w14:schemeClr w14:val="tx1"/>
                  </w14:solidFill>
                </w14:textFill>
              </w:rPr>
              <w:t>How functional is our system in terms of managing certificate and clearance types, including fees, processing days, and requirements?</w:t>
            </w:r>
          </w:p>
        </w:tc>
        <w:tc>
          <w:tcPr>
            <w:tcW w:w="604" w:type="dxa"/>
            <w:vAlign w:val="center"/>
          </w:tcPr>
          <w:p w14:paraId="49E1C537">
            <w:pPr>
              <w:spacing w:before="20" w:after="20"/>
              <w:jc w:val="center"/>
              <w:rPr>
                <w:color w:val="000000" w:themeColor="text1"/>
                <w14:textFill>
                  <w14:solidFill>
                    <w14:schemeClr w14:val="tx1"/>
                  </w14:solidFill>
                </w14:textFill>
              </w:rPr>
            </w:pPr>
            <w:r>
              <w:rPr>
                <w:rFonts w:ascii="Arial" w:hAnsi="Arial" w:eastAsia="Arial"/>
                <w:color w:val="000000" w:themeColor="text1"/>
                <w:sz w:val="18"/>
                <w14:textFill>
                  <w14:solidFill>
                    <w14:schemeClr w14:val="tx1"/>
                  </w14:solidFill>
                </w14:textFill>
              </w:rPr>
              <w:t>☐</w:t>
            </w:r>
          </w:p>
        </w:tc>
        <w:tc>
          <w:tcPr>
            <w:tcW w:w="604" w:type="dxa"/>
            <w:vAlign w:val="center"/>
          </w:tcPr>
          <w:p w14:paraId="75579B68">
            <w:pPr>
              <w:spacing w:before="20" w:after="20"/>
              <w:jc w:val="center"/>
              <w:rPr>
                <w:color w:val="000000" w:themeColor="text1"/>
                <w14:textFill>
                  <w14:solidFill>
                    <w14:schemeClr w14:val="tx1"/>
                  </w14:solidFill>
                </w14:textFill>
              </w:rPr>
            </w:pPr>
            <w:r>
              <w:rPr>
                <w:rFonts w:ascii="Arial" w:hAnsi="Arial" w:eastAsia="Arial"/>
                <w:color w:val="000000" w:themeColor="text1"/>
                <w:sz w:val="18"/>
                <w14:textFill>
                  <w14:solidFill>
                    <w14:schemeClr w14:val="tx1"/>
                  </w14:solidFill>
                </w14:textFill>
              </w:rPr>
              <w:t>☐</w:t>
            </w:r>
          </w:p>
        </w:tc>
        <w:tc>
          <w:tcPr>
            <w:tcW w:w="604" w:type="dxa"/>
            <w:vAlign w:val="center"/>
          </w:tcPr>
          <w:p w14:paraId="3CF1E01D">
            <w:pPr>
              <w:spacing w:before="20" w:after="20"/>
              <w:jc w:val="center"/>
              <w:rPr>
                <w:color w:val="000000" w:themeColor="text1"/>
                <w14:textFill>
                  <w14:solidFill>
                    <w14:schemeClr w14:val="tx1"/>
                  </w14:solidFill>
                </w14:textFill>
              </w:rPr>
            </w:pPr>
            <w:r>
              <w:rPr>
                <w:rFonts w:ascii="Arial" w:hAnsi="Arial" w:eastAsia="Arial"/>
                <w:color w:val="000000" w:themeColor="text1"/>
                <w:sz w:val="18"/>
                <w14:textFill>
                  <w14:solidFill>
                    <w14:schemeClr w14:val="tx1"/>
                  </w14:solidFill>
                </w14:textFill>
              </w:rPr>
              <w:t>☐</w:t>
            </w:r>
          </w:p>
        </w:tc>
        <w:tc>
          <w:tcPr>
            <w:tcW w:w="604" w:type="dxa"/>
            <w:vAlign w:val="center"/>
          </w:tcPr>
          <w:p w14:paraId="262F91C7">
            <w:pPr>
              <w:spacing w:before="20" w:after="20"/>
              <w:jc w:val="center"/>
              <w:rPr>
                <w:color w:val="000000" w:themeColor="text1"/>
                <w14:textFill>
                  <w14:solidFill>
                    <w14:schemeClr w14:val="tx1"/>
                  </w14:solidFill>
                </w14:textFill>
              </w:rPr>
            </w:pPr>
            <w:r>
              <w:rPr>
                <w:rFonts w:ascii="Arial" w:hAnsi="Arial" w:eastAsia="Arial"/>
                <w:color w:val="000000" w:themeColor="text1"/>
                <w:sz w:val="18"/>
                <w14:textFill>
                  <w14:solidFill>
                    <w14:schemeClr w14:val="tx1"/>
                  </w14:solidFill>
                </w14:textFill>
              </w:rPr>
              <w:t>☐</w:t>
            </w:r>
          </w:p>
        </w:tc>
        <w:tc>
          <w:tcPr>
            <w:tcW w:w="604" w:type="dxa"/>
            <w:vAlign w:val="center"/>
          </w:tcPr>
          <w:p w14:paraId="09F83F96">
            <w:pPr>
              <w:spacing w:before="20" w:after="20"/>
              <w:jc w:val="center"/>
              <w:rPr>
                <w:color w:val="000000" w:themeColor="text1"/>
                <w14:textFill>
                  <w14:solidFill>
                    <w14:schemeClr w14:val="tx1"/>
                  </w14:solidFill>
                </w14:textFill>
              </w:rPr>
            </w:pPr>
            <w:r>
              <w:rPr>
                <w:rFonts w:ascii="Arial" w:hAnsi="Arial" w:eastAsia="Arial"/>
                <w:color w:val="000000" w:themeColor="text1"/>
                <w:sz w:val="18"/>
                <w14:textFill>
                  <w14:solidFill>
                    <w14:schemeClr w14:val="tx1"/>
                  </w14:solidFill>
                </w14:textFill>
              </w:rPr>
              <w:t>☐</w:t>
            </w:r>
          </w:p>
        </w:tc>
        <w:tc>
          <w:tcPr>
            <w:tcW w:w="748" w:type="dxa"/>
            <w:vAlign w:val="center"/>
          </w:tcPr>
          <w:p w14:paraId="13AC0B20">
            <w:pPr>
              <w:spacing w:before="20" w:after="20"/>
              <w:jc w:val="center"/>
              <w:rPr>
                <w:color w:val="000000" w:themeColor="text1"/>
                <w14:textFill>
                  <w14:solidFill>
                    <w14:schemeClr w14:val="tx1"/>
                  </w14:solidFill>
                </w14:textFill>
              </w:rPr>
            </w:pPr>
            <w:r>
              <w:rPr>
                <w:rFonts w:ascii="Arial" w:hAnsi="Arial" w:eastAsia="Arial"/>
                <w:color w:val="000000" w:themeColor="text1"/>
                <w:sz w:val="18"/>
                <w14:textFill>
                  <w14:solidFill>
                    <w14:schemeClr w14:val="tx1"/>
                  </w14:solidFill>
                </w14:textFill>
              </w:rPr>
              <w:t>☐</w:t>
            </w:r>
          </w:p>
        </w:tc>
      </w:tr>
      <w:tr w14:paraId="2BEC8A14">
        <w:tblPrEx>
          <w:tblBorders>
            <w:top w:val="single" w:color="7F8C8D" w:sz="6" w:space="0"/>
            <w:left w:val="single" w:color="7F8C8D" w:sz="6" w:space="0"/>
            <w:bottom w:val="single" w:color="7F8C8D" w:sz="6" w:space="0"/>
            <w:right w:val="single" w:color="7F8C8D" w:sz="6" w:space="0"/>
            <w:insideH w:val="single" w:color="7F8C8D" w:sz="6" w:space="0"/>
            <w:insideV w:val="single" w:color="7F8C8D" w:sz="6" w:space="0"/>
          </w:tblBorders>
          <w:tblCellMar>
            <w:top w:w="0" w:type="dxa"/>
            <w:left w:w="108" w:type="dxa"/>
            <w:bottom w:w="0" w:type="dxa"/>
            <w:right w:w="108" w:type="dxa"/>
          </w:tblCellMar>
        </w:tblPrEx>
        <w:trPr>
          <w:cantSplit/>
          <w:jc w:val="center"/>
        </w:trPr>
        <w:tc>
          <w:tcPr>
            <w:tcW w:w="547" w:type="dxa"/>
            <w:vAlign w:val="center"/>
          </w:tcPr>
          <w:p w14:paraId="3808B41F">
            <w:pPr>
              <w:spacing w:before="20" w:after="20"/>
              <w:jc w:val="center"/>
              <w:rPr>
                <w:color w:val="000000" w:themeColor="text1"/>
                <w14:textFill>
                  <w14:solidFill>
                    <w14:schemeClr w14:val="tx1"/>
                  </w14:solidFill>
                </w14:textFill>
              </w:rPr>
            </w:pPr>
            <w:r>
              <w:rPr>
                <w:color w:val="000000" w:themeColor="text1"/>
                <w:sz w:val="18"/>
                <w14:textFill>
                  <w14:solidFill>
                    <w14:schemeClr w14:val="tx1"/>
                  </w14:solidFill>
                </w14:textFill>
              </w:rPr>
              <w:t>3</w:t>
            </w:r>
          </w:p>
        </w:tc>
        <w:tc>
          <w:tcPr>
            <w:tcW w:w="6364" w:type="dxa"/>
            <w:vAlign w:val="center"/>
          </w:tcPr>
          <w:p w14:paraId="40F2E0A1">
            <w:pPr>
              <w:spacing w:before="20" w:after="20"/>
              <w:rPr>
                <w:color w:val="000000" w:themeColor="text1"/>
                <w14:textFill>
                  <w14:solidFill>
                    <w14:schemeClr w14:val="tx1"/>
                  </w14:solidFill>
                </w14:textFill>
              </w:rPr>
            </w:pPr>
            <w:r>
              <w:rPr>
                <w:color w:val="000000" w:themeColor="text1"/>
                <w:sz w:val="18"/>
                <w14:textFill>
                  <w14:solidFill>
                    <w14:schemeClr w14:val="tx1"/>
                  </w14:solidFill>
                </w14:textFill>
              </w:rPr>
              <w:t>How functional is our system in terms of creating, viewing, updating, suspending, archiving, and restoring user accounts?</w:t>
            </w:r>
          </w:p>
        </w:tc>
        <w:tc>
          <w:tcPr>
            <w:tcW w:w="604" w:type="dxa"/>
            <w:vAlign w:val="center"/>
          </w:tcPr>
          <w:p w14:paraId="40A05263">
            <w:pPr>
              <w:spacing w:before="20" w:after="20"/>
              <w:jc w:val="center"/>
              <w:rPr>
                <w:color w:val="000000" w:themeColor="text1"/>
                <w14:textFill>
                  <w14:solidFill>
                    <w14:schemeClr w14:val="tx1"/>
                  </w14:solidFill>
                </w14:textFill>
              </w:rPr>
            </w:pPr>
            <w:r>
              <w:rPr>
                <w:rFonts w:ascii="Arial" w:hAnsi="Arial" w:eastAsia="Arial"/>
                <w:color w:val="000000" w:themeColor="text1"/>
                <w:sz w:val="18"/>
                <w14:textFill>
                  <w14:solidFill>
                    <w14:schemeClr w14:val="tx1"/>
                  </w14:solidFill>
                </w14:textFill>
              </w:rPr>
              <w:t>☐</w:t>
            </w:r>
          </w:p>
        </w:tc>
        <w:tc>
          <w:tcPr>
            <w:tcW w:w="604" w:type="dxa"/>
            <w:vAlign w:val="center"/>
          </w:tcPr>
          <w:p w14:paraId="618567E5">
            <w:pPr>
              <w:spacing w:before="20" w:after="20"/>
              <w:jc w:val="center"/>
              <w:rPr>
                <w:color w:val="000000" w:themeColor="text1"/>
                <w14:textFill>
                  <w14:solidFill>
                    <w14:schemeClr w14:val="tx1"/>
                  </w14:solidFill>
                </w14:textFill>
              </w:rPr>
            </w:pPr>
            <w:r>
              <w:rPr>
                <w:rFonts w:ascii="Arial" w:hAnsi="Arial" w:eastAsia="Arial"/>
                <w:color w:val="000000" w:themeColor="text1"/>
                <w:sz w:val="18"/>
                <w14:textFill>
                  <w14:solidFill>
                    <w14:schemeClr w14:val="tx1"/>
                  </w14:solidFill>
                </w14:textFill>
              </w:rPr>
              <w:t>☐</w:t>
            </w:r>
          </w:p>
        </w:tc>
        <w:tc>
          <w:tcPr>
            <w:tcW w:w="604" w:type="dxa"/>
            <w:vAlign w:val="center"/>
          </w:tcPr>
          <w:p w14:paraId="55EFA46A">
            <w:pPr>
              <w:spacing w:before="20" w:after="20"/>
              <w:jc w:val="center"/>
              <w:rPr>
                <w:color w:val="000000" w:themeColor="text1"/>
                <w14:textFill>
                  <w14:solidFill>
                    <w14:schemeClr w14:val="tx1"/>
                  </w14:solidFill>
                </w14:textFill>
              </w:rPr>
            </w:pPr>
            <w:r>
              <w:rPr>
                <w:rFonts w:ascii="Arial" w:hAnsi="Arial" w:eastAsia="Arial"/>
                <w:color w:val="000000" w:themeColor="text1"/>
                <w:sz w:val="18"/>
                <w14:textFill>
                  <w14:solidFill>
                    <w14:schemeClr w14:val="tx1"/>
                  </w14:solidFill>
                </w14:textFill>
              </w:rPr>
              <w:t>☐</w:t>
            </w:r>
          </w:p>
        </w:tc>
        <w:tc>
          <w:tcPr>
            <w:tcW w:w="604" w:type="dxa"/>
            <w:vAlign w:val="center"/>
          </w:tcPr>
          <w:p w14:paraId="658369BF">
            <w:pPr>
              <w:spacing w:before="20" w:after="20"/>
              <w:jc w:val="center"/>
              <w:rPr>
                <w:color w:val="000000" w:themeColor="text1"/>
                <w14:textFill>
                  <w14:solidFill>
                    <w14:schemeClr w14:val="tx1"/>
                  </w14:solidFill>
                </w14:textFill>
              </w:rPr>
            </w:pPr>
            <w:r>
              <w:rPr>
                <w:rFonts w:ascii="Arial" w:hAnsi="Arial" w:eastAsia="Arial"/>
                <w:color w:val="000000" w:themeColor="text1"/>
                <w:sz w:val="18"/>
                <w14:textFill>
                  <w14:solidFill>
                    <w14:schemeClr w14:val="tx1"/>
                  </w14:solidFill>
                </w14:textFill>
              </w:rPr>
              <w:t>☐</w:t>
            </w:r>
          </w:p>
        </w:tc>
        <w:tc>
          <w:tcPr>
            <w:tcW w:w="604" w:type="dxa"/>
            <w:vAlign w:val="center"/>
          </w:tcPr>
          <w:p w14:paraId="7D7CAC29">
            <w:pPr>
              <w:spacing w:before="20" w:after="20"/>
              <w:jc w:val="center"/>
              <w:rPr>
                <w:color w:val="000000" w:themeColor="text1"/>
                <w14:textFill>
                  <w14:solidFill>
                    <w14:schemeClr w14:val="tx1"/>
                  </w14:solidFill>
                </w14:textFill>
              </w:rPr>
            </w:pPr>
            <w:r>
              <w:rPr>
                <w:rFonts w:ascii="Arial" w:hAnsi="Arial" w:eastAsia="Arial"/>
                <w:color w:val="000000" w:themeColor="text1"/>
                <w:sz w:val="18"/>
                <w14:textFill>
                  <w14:solidFill>
                    <w14:schemeClr w14:val="tx1"/>
                  </w14:solidFill>
                </w14:textFill>
              </w:rPr>
              <w:t>☐</w:t>
            </w:r>
          </w:p>
        </w:tc>
        <w:tc>
          <w:tcPr>
            <w:tcW w:w="748" w:type="dxa"/>
            <w:vAlign w:val="center"/>
          </w:tcPr>
          <w:p w14:paraId="32E590B0">
            <w:pPr>
              <w:spacing w:before="20" w:after="20"/>
              <w:jc w:val="center"/>
              <w:rPr>
                <w:color w:val="000000" w:themeColor="text1"/>
                <w14:textFill>
                  <w14:solidFill>
                    <w14:schemeClr w14:val="tx1"/>
                  </w14:solidFill>
                </w14:textFill>
              </w:rPr>
            </w:pPr>
            <w:r>
              <w:rPr>
                <w:rFonts w:ascii="Arial" w:hAnsi="Arial" w:eastAsia="Arial"/>
                <w:color w:val="000000" w:themeColor="text1"/>
                <w:sz w:val="18"/>
                <w14:textFill>
                  <w14:solidFill>
                    <w14:schemeClr w14:val="tx1"/>
                  </w14:solidFill>
                </w14:textFill>
              </w:rPr>
              <w:t>☐</w:t>
            </w:r>
          </w:p>
        </w:tc>
      </w:tr>
      <w:tr w14:paraId="3848CC1D">
        <w:tblPrEx>
          <w:tblBorders>
            <w:top w:val="single" w:color="7F8C8D" w:sz="6" w:space="0"/>
            <w:left w:val="single" w:color="7F8C8D" w:sz="6" w:space="0"/>
            <w:bottom w:val="single" w:color="7F8C8D" w:sz="6" w:space="0"/>
            <w:right w:val="single" w:color="7F8C8D" w:sz="6" w:space="0"/>
            <w:insideH w:val="single" w:color="7F8C8D" w:sz="6" w:space="0"/>
            <w:insideV w:val="single" w:color="7F8C8D" w:sz="6" w:space="0"/>
          </w:tblBorders>
          <w:tblCellMar>
            <w:top w:w="0" w:type="dxa"/>
            <w:left w:w="108" w:type="dxa"/>
            <w:bottom w:w="0" w:type="dxa"/>
            <w:right w:w="108" w:type="dxa"/>
          </w:tblCellMar>
        </w:tblPrEx>
        <w:trPr>
          <w:cantSplit/>
          <w:jc w:val="center"/>
        </w:trPr>
        <w:tc>
          <w:tcPr>
            <w:tcW w:w="547" w:type="dxa"/>
            <w:vAlign w:val="center"/>
          </w:tcPr>
          <w:p w14:paraId="2C79E873">
            <w:pPr>
              <w:spacing w:before="20" w:after="20"/>
              <w:jc w:val="center"/>
              <w:rPr>
                <w:color w:val="000000" w:themeColor="text1"/>
                <w14:textFill>
                  <w14:solidFill>
                    <w14:schemeClr w14:val="tx1"/>
                  </w14:solidFill>
                </w14:textFill>
              </w:rPr>
            </w:pPr>
            <w:r>
              <w:rPr>
                <w:color w:val="000000" w:themeColor="text1"/>
                <w:sz w:val="18"/>
                <w14:textFill>
                  <w14:solidFill>
                    <w14:schemeClr w14:val="tx1"/>
                  </w14:solidFill>
                </w14:textFill>
              </w:rPr>
              <w:t>4</w:t>
            </w:r>
          </w:p>
        </w:tc>
        <w:tc>
          <w:tcPr>
            <w:tcW w:w="6364" w:type="dxa"/>
            <w:vAlign w:val="center"/>
          </w:tcPr>
          <w:p w14:paraId="5BD74CAE">
            <w:pPr>
              <w:spacing w:before="20" w:after="20"/>
              <w:rPr>
                <w:color w:val="000000" w:themeColor="text1"/>
                <w14:textFill>
                  <w14:solidFill>
                    <w14:schemeClr w14:val="tx1"/>
                  </w14:solidFill>
                </w14:textFill>
              </w:rPr>
            </w:pPr>
            <w:r>
              <w:rPr>
                <w:color w:val="000000" w:themeColor="text1"/>
                <w:sz w:val="18"/>
                <w14:textFill>
                  <w14:solidFill>
                    <w14:schemeClr w14:val="tx1"/>
                  </w14:solidFill>
                </w14:textFill>
              </w:rPr>
              <w:t>How functional is our system in terms of creating, viewing, updating, and archiving barangay officials' records?</w:t>
            </w:r>
          </w:p>
        </w:tc>
        <w:tc>
          <w:tcPr>
            <w:tcW w:w="604" w:type="dxa"/>
            <w:vAlign w:val="center"/>
          </w:tcPr>
          <w:p w14:paraId="6DA5A54C">
            <w:pPr>
              <w:spacing w:before="20" w:after="20"/>
              <w:jc w:val="center"/>
              <w:rPr>
                <w:color w:val="000000" w:themeColor="text1"/>
                <w14:textFill>
                  <w14:solidFill>
                    <w14:schemeClr w14:val="tx1"/>
                  </w14:solidFill>
                </w14:textFill>
              </w:rPr>
            </w:pPr>
            <w:r>
              <w:rPr>
                <w:rFonts w:ascii="Arial" w:hAnsi="Arial" w:eastAsia="Arial"/>
                <w:color w:val="000000" w:themeColor="text1"/>
                <w:sz w:val="18"/>
                <w14:textFill>
                  <w14:solidFill>
                    <w14:schemeClr w14:val="tx1"/>
                  </w14:solidFill>
                </w14:textFill>
              </w:rPr>
              <w:t>☐</w:t>
            </w:r>
          </w:p>
        </w:tc>
        <w:tc>
          <w:tcPr>
            <w:tcW w:w="604" w:type="dxa"/>
            <w:vAlign w:val="center"/>
          </w:tcPr>
          <w:p w14:paraId="06C338A4">
            <w:pPr>
              <w:spacing w:before="20" w:after="20"/>
              <w:jc w:val="center"/>
              <w:rPr>
                <w:color w:val="000000" w:themeColor="text1"/>
                <w14:textFill>
                  <w14:solidFill>
                    <w14:schemeClr w14:val="tx1"/>
                  </w14:solidFill>
                </w14:textFill>
              </w:rPr>
            </w:pPr>
            <w:r>
              <w:rPr>
                <w:rFonts w:ascii="Arial" w:hAnsi="Arial" w:eastAsia="Arial"/>
                <w:color w:val="000000" w:themeColor="text1"/>
                <w:sz w:val="18"/>
                <w14:textFill>
                  <w14:solidFill>
                    <w14:schemeClr w14:val="tx1"/>
                  </w14:solidFill>
                </w14:textFill>
              </w:rPr>
              <w:t>☐</w:t>
            </w:r>
          </w:p>
        </w:tc>
        <w:tc>
          <w:tcPr>
            <w:tcW w:w="604" w:type="dxa"/>
            <w:vAlign w:val="center"/>
          </w:tcPr>
          <w:p w14:paraId="0A60B1F0">
            <w:pPr>
              <w:spacing w:before="20" w:after="20"/>
              <w:jc w:val="center"/>
              <w:rPr>
                <w:color w:val="000000" w:themeColor="text1"/>
                <w14:textFill>
                  <w14:solidFill>
                    <w14:schemeClr w14:val="tx1"/>
                  </w14:solidFill>
                </w14:textFill>
              </w:rPr>
            </w:pPr>
            <w:r>
              <w:rPr>
                <w:rFonts w:ascii="Arial" w:hAnsi="Arial" w:eastAsia="Arial"/>
                <w:color w:val="000000" w:themeColor="text1"/>
                <w:sz w:val="18"/>
                <w14:textFill>
                  <w14:solidFill>
                    <w14:schemeClr w14:val="tx1"/>
                  </w14:solidFill>
                </w14:textFill>
              </w:rPr>
              <w:t>☐</w:t>
            </w:r>
          </w:p>
        </w:tc>
        <w:tc>
          <w:tcPr>
            <w:tcW w:w="604" w:type="dxa"/>
            <w:vAlign w:val="center"/>
          </w:tcPr>
          <w:p w14:paraId="3A970D2B">
            <w:pPr>
              <w:spacing w:before="20" w:after="20"/>
              <w:jc w:val="center"/>
              <w:rPr>
                <w:color w:val="000000" w:themeColor="text1"/>
                <w14:textFill>
                  <w14:solidFill>
                    <w14:schemeClr w14:val="tx1"/>
                  </w14:solidFill>
                </w14:textFill>
              </w:rPr>
            </w:pPr>
            <w:r>
              <w:rPr>
                <w:rFonts w:ascii="Arial" w:hAnsi="Arial" w:eastAsia="Arial"/>
                <w:color w:val="000000" w:themeColor="text1"/>
                <w:sz w:val="18"/>
                <w14:textFill>
                  <w14:solidFill>
                    <w14:schemeClr w14:val="tx1"/>
                  </w14:solidFill>
                </w14:textFill>
              </w:rPr>
              <w:t>☐</w:t>
            </w:r>
          </w:p>
        </w:tc>
        <w:tc>
          <w:tcPr>
            <w:tcW w:w="604" w:type="dxa"/>
            <w:vAlign w:val="center"/>
          </w:tcPr>
          <w:p w14:paraId="4FE10150">
            <w:pPr>
              <w:spacing w:before="20" w:after="20"/>
              <w:jc w:val="center"/>
              <w:rPr>
                <w:color w:val="000000" w:themeColor="text1"/>
                <w14:textFill>
                  <w14:solidFill>
                    <w14:schemeClr w14:val="tx1"/>
                  </w14:solidFill>
                </w14:textFill>
              </w:rPr>
            </w:pPr>
            <w:r>
              <w:rPr>
                <w:rFonts w:ascii="Arial" w:hAnsi="Arial" w:eastAsia="Arial"/>
                <w:color w:val="000000" w:themeColor="text1"/>
                <w:sz w:val="18"/>
                <w14:textFill>
                  <w14:solidFill>
                    <w14:schemeClr w14:val="tx1"/>
                  </w14:solidFill>
                </w14:textFill>
              </w:rPr>
              <w:t>☐</w:t>
            </w:r>
          </w:p>
        </w:tc>
        <w:tc>
          <w:tcPr>
            <w:tcW w:w="748" w:type="dxa"/>
            <w:vAlign w:val="center"/>
          </w:tcPr>
          <w:p w14:paraId="05FC39F9">
            <w:pPr>
              <w:spacing w:before="20" w:after="20"/>
              <w:jc w:val="center"/>
              <w:rPr>
                <w:color w:val="000000" w:themeColor="text1"/>
                <w14:textFill>
                  <w14:solidFill>
                    <w14:schemeClr w14:val="tx1"/>
                  </w14:solidFill>
                </w14:textFill>
              </w:rPr>
            </w:pPr>
            <w:r>
              <w:rPr>
                <w:rFonts w:ascii="Arial" w:hAnsi="Arial" w:eastAsia="Arial"/>
                <w:color w:val="000000" w:themeColor="text1"/>
                <w:sz w:val="18"/>
                <w14:textFill>
                  <w14:solidFill>
                    <w14:schemeClr w14:val="tx1"/>
                  </w14:solidFill>
                </w14:textFill>
              </w:rPr>
              <w:t>☐</w:t>
            </w:r>
          </w:p>
        </w:tc>
      </w:tr>
      <w:tr w14:paraId="1658A37D">
        <w:tblPrEx>
          <w:tblBorders>
            <w:top w:val="single" w:color="7F8C8D" w:sz="6" w:space="0"/>
            <w:left w:val="single" w:color="7F8C8D" w:sz="6" w:space="0"/>
            <w:bottom w:val="single" w:color="7F8C8D" w:sz="6" w:space="0"/>
            <w:right w:val="single" w:color="7F8C8D" w:sz="6" w:space="0"/>
            <w:insideH w:val="single" w:color="7F8C8D" w:sz="6" w:space="0"/>
            <w:insideV w:val="single" w:color="7F8C8D" w:sz="6" w:space="0"/>
          </w:tblBorders>
          <w:tblCellMar>
            <w:top w:w="0" w:type="dxa"/>
            <w:left w:w="108" w:type="dxa"/>
            <w:bottom w:w="0" w:type="dxa"/>
            <w:right w:w="108" w:type="dxa"/>
          </w:tblCellMar>
        </w:tblPrEx>
        <w:trPr>
          <w:cantSplit/>
          <w:jc w:val="center"/>
        </w:trPr>
        <w:tc>
          <w:tcPr>
            <w:tcW w:w="547" w:type="dxa"/>
            <w:vAlign w:val="center"/>
          </w:tcPr>
          <w:p w14:paraId="5BCB5963">
            <w:pPr>
              <w:spacing w:before="20" w:after="20"/>
              <w:jc w:val="center"/>
              <w:rPr>
                <w:color w:val="000000" w:themeColor="text1"/>
                <w14:textFill>
                  <w14:solidFill>
                    <w14:schemeClr w14:val="tx1"/>
                  </w14:solidFill>
                </w14:textFill>
              </w:rPr>
            </w:pPr>
            <w:r>
              <w:rPr>
                <w:color w:val="000000" w:themeColor="text1"/>
                <w:sz w:val="18"/>
                <w14:textFill>
                  <w14:solidFill>
                    <w14:schemeClr w14:val="tx1"/>
                  </w14:solidFill>
                </w14:textFill>
              </w:rPr>
              <w:t>5</w:t>
            </w:r>
          </w:p>
        </w:tc>
        <w:tc>
          <w:tcPr>
            <w:tcW w:w="6364" w:type="dxa"/>
            <w:vAlign w:val="center"/>
          </w:tcPr>
          <w:p w14:paraId="2331178A">
            <w:pPr>
              <w:spacing w:before="20" w:after="20"/>
              <w:rPr>
                <w:color w:val="000000" w:themeColor="text1"/>
                <w14:textFill>
                  <w14:solidFill>
                    <w14:schemeClr w14:val="tx1"/>
                  </w14:solidFill>
                </w14:textFill>
              </w:rPr>
            </w:pPr>
            <w:r>
              <w:rPr>
                <w:color w:val="000000" w:themeColor="text1"/>
                <w:sz w:val="18"/>
                <w14:textFill>
                  <w14:solidFill>
                    <w14:schemeClr w14:val="tx1"/>
                  </w14:solidFill>
                </w14:textFill>
              </w:rPr>
              <w:t>How functional is our system in terms of viewing requests, updating their status, and archiving completed or cancelled requests?</w:t>
            </w:r>
          </w:p>
        </w:tc>
        <w:tc>
          <w:tcPr>
            <w:tcW w:w="604" w:type="dxa"/>
            <w:vAlign w:val="center"/>
          </w:tcPr>
          <w:p w14:paraId="2D60C42E">
            <w:pPr>
              <w:spacing w:before="20" w:after="20"/>
              <w:jc w:val="center"/>
              <w:rPr>
                <w:color w:val="000000" w:themeColor="text1"/>
                <w14:textFill>
                  <w14:solidFill>
                    <w14:schemeClr w14:val="tx1"/>
                  </w14:solidFill>
                </w14:textFill>
              </w:rPr>
            </w:pPr>
            <w:r>
              <w:rPr>
                <w:rFonts w:ascii="Arial" w:hAnsi="Arial" w:eastAsia="Arial"/>
                <w:color w:val="000000" w:themeColor="text1"/>
                <w:sz w:val="18"/>
                <w14:textFill>
                  <w14:solidFill>
                    <w14:schemeClr w14:val="tx1"/>
                  </w14:solidFill>
                </w14:textFill>
              </w:rPr>
              <w:t>☐</w:t>
            </w:r>
          </w:p>
        </w:tc>
        <w:tc>
          <w:tcPr>
            <w:tcW w:w="604" w:type="dxa"/>
            <w:vAlign w:val="center"/>
          </w:tcPr>
          <w:p w14:paraId="7452D147">
            <w:pPr>
              <w:spacing w:before="20" w:after="20"/>
              <w:jc w:val="center"/>
              <w:rPr>
                <w:color w:val="000000" w:themeColor="text1"/>
                <w14:textFill>
                  <w14:solidFill>
                    <w14:schemeClr w14:val="tx1"/>
                  </w14:solidFill>
                </w14:textFill>
              </w:rPr>
            </w:pPr>
            <w:r>
              <w:rPr>
                <w:rFonts w:ascii="Arial" w:hAnsi="Arial" w:eastAsia="Arial"/>
                <w:color w:val="000000" w:themeColor="text1"/>
                <w:sz w:val="18"/>
                <w14:textFill>
                  <w14:solidFill>
                    <w14:schemeClr w14:val="tx1"/>
                  </w14:solidFill>
                </w14:textFill>
              </w:rPr>
              <w:t>☐</w:t>
            </w:r>
          </w:p>
        </w:tc>
        <w:tc>
          <w:tcPr>
            <w:tcW w:w="604" w:type="dxa"/>
            <w:vAlign w:val="center"/>
          </w:tcPr>
          <w:p w14:paraId="28339651">
            <w:pPr>
              <w:spacing w:before="20" w:after="20"/>
              <w:jc w:val="center"/>
              <w:rPr>
                <w:color w:val="000000" w:themeColor="text1"/>
                <w14:textFill>
                  <w14:solidFill>
                    <w14:schemeClr w14:val="tx1"/>
                  </w14:solidFill>
                </w14:textFill>
              </w:rPr>
            </w:pPr>
            <w:r>
              <w:rPr>
                <w:rFonts w:ascii="Arial" w:hAnsi="Arial" w:eastAsia="Arial"/>
                <w:color w:val="000000" w:themeColor="text1"/>
                <w:sz w:val="18"/>
                <w14:textFill>
                  <w14:solidFill>
                    <w14:schemeClr w14:val="tx1"/>
                  </w14:solidFill>
                </w14:textFill>
              </w:rPr>
              <w:t>☐</w:t>
            </w:r>
          </w:p>
        </w:tc>
        <w:tc>
          <w:tcPr>
            <w:tcW w:w="604" w:type="dxa"/>
            <w:vAlign w:val="center"/>
          </w:tcPr>
          <w:p w14:paraId="5E1A6F46">
            <w:pPr>
              <w:spacing w:before="20" w:after="20"/>
              <w:jc w:val="center"/>
              <w:rPr>
                <w:color w:val="000000" w:themeColor="text1"/>
                <w14:textFill>
                  <w14:solidFill>
                    <w14:schemeClr w14:val="tx1"/>
                  </w14:solidFill>
                </w14:textFill>
              </w:rPr>
            </w:pPr>
            <w:r>
              <w:rPr>
                <w:rFonts w:ascii="Arial" w:hAnsi="Arial" w:eastAsia="Arial"/>
                <w:color w:val="000000" w:themeColor="text1"/>
                <w:sz w:val="18"/>
                <w14:textFill>
                  <w14:solidFill>
                    <w14:schemeClr w14:val="tx1"/>
                  </w14:solidFill>
                </w14:textFill>
              </w:rPr>
              <w:t>☐</w:t>
            </w:r>
          </w:p>
        </w:tc>
        <w:tc>
          <w:tcPr>
            <w:tcW w:w="604" w:type="dxa"/>
            <w:vAlign w:val="center"/>
          </w:tcPr>
          <w:p w14:paraId="372BC611">
            <w:pPr>
              <w:spacing w:before="20" w:after="20"/>
              <w:jc w:val="center"/>
              <w:rPr>
                <w:color w:val="000000" w:themeColor="text1"/>
                <w14:textFill>
                  <w14:solidFill>
                    <w14:schemeClr w14:val="tx1"/>
                  </w14:solidFill>
                </w14:textFill>
              </w:rPr>
            </w:pPr>
            <w:r>
              <w:rPr>
                <w:rFonts w:ascii="Arial" w:hAnsi="Arial" w:eastAsia="Arial"/>
                <w:color w:val="000000" w:themeColor="text1"/>
                <w:sz w:val="18"/>
                <w14:textFill>
                  <w14:solidFill>
                    <w14:schemeClr w14:val="tx1"/>
                  </w14:solidFill>
                </w14:textFill>
              </w:rPr>
              <w:t>☐</w:t>
            </w:r>
          </w:p>
        </w:tc>
        <w:tc>
          <w:tcPr>
            <w:tcW w:w="748" w:type="dxa"/>
            <w:vAlign w:val="center"/>
          </w:tcPr>
          <w:p w14:paraId="255A5AC3">
            <w:pPr>
              <w:spacing w:before="20" w:after="20"/>
              <w:jc w:val="center"/>
              <w:rPr>
                <w:color w:val="000000" w:themeColor="text1"/>
                <w14:textFill>
                  <w14:solidFill>
                    <w14:schemeClr w14:val="tx1"/>
                  </w14:solidFill>
                </w14:textFill>
              </w:rPr>
            </w:pPr>
            <w:r>
              <w:rPr>
                <w:rFonts w:ascii="Arial" w:hAnsi="Arial" w:eastAsia="Arial"/>
                <w:color w:val="000000" w:themeColor="text1"/>
                <w:sz w:val="18"/>
                <w14:textFill>
                  <w14:solidFill>
                    <w14:schemeClr w14:val="tx1"/>
                  </w14:solidFill>
                </w14:textFill>
              </w:rPr>
              <w:t>☐</w:t>
            </w:r>
          </w:p>
        </w:tc>
      </w:tr>
      <w:tr w14:paraId="72DCD707">
        <w:tblPrEx>
          <w:tblBorders>
            <w:top w:val="single" w:color="7F8C8D" w:sz="6" w:space="0"/>
            <w:left w:val="single" w:color="7F8C8D" w:sz="6" w:space="0"/>
            <w:bottom w:val="single" w:color="7F8C8D" w:sz="6" w:space="0"/>
            <w:right w:val="single" w:color="7F8C8D" w:sz="6" w:space="0"/>
            <w:insideH w:val="single" w:color="7F8C8D" w:sz="6" w:space="0"/>
            <w:insideV w:val="single" w:color="7F8C8D" w:sz="6" w:space="0"/>
          </w:tblBorders>
          <w:tblCellMar>
            <w:top w:w="0" w:type="dxa"/>
            <w:left w:w="108" w:type="dxa"/>
            <w:bottom w:w="0" w:type="dxa"/>
            <w:right w:w="108" w:type="dxa"/>
          </w:tblCellMar>
        </w:tblPrEx>
        <w:trPr>
          <w:cantSplit/>
          <w:jc w:val="center"/>
        </w:trPr>
        <w:tc>
          <w:tcPr>
            <w:tcW w:w="547" w:type="dxa"/>
            <w:vAlign w:val="center"/>
          </w:tcPr>
          <w:p w14:paraId="6184B22C">
            <w:pPr>
              <w:spacing w:before="20" w:after="20"/>
              <w:jc w:val="center"/>
              <w:rPr>
                <w:color w:val="000000" w:themeColor="text1"/>
                <w14:textFill>
                  <w14:solidFill>
                    <w14:schemeClr w14:val="tx1"/>
                  </w14:solidFill>
                </w14:textFill>
              </w:rPr>
            </w:pPr>
            <w:r>
              <w:rPr>
                <w:color w:val="000000" w:themeColor="text1"/>
                <w:sz w:val="18"/>
                <w14:textFill>
                  <w14:solidFill>
                    <w14:schemeClr w14:val="tx1"/>
                  </w14:solidFill>
                </w14:textFill>
              </w:rPr>
              <w:t>6</w:t>
            </w:r>
          </w:p>
        </w:tc>
        <w:tc>
          <w:tcPr>
            <w:tcW w:w="6364" w:type="dxa"/>
            <w:vAlign w:val="center"/>
          </w:tcPr>
          <w:p w14:paraId="3AB431EE">
            <w:pPr>
              <w:spacing w:before="20" w:after="20"/>
              <w:rPr>
                <w:color w:val="000000" w:themeColor="text1"/>
                <w14:textFill>
                  <w14:solidFill>
                    <w14:schemeClr w14:val="tx1"/>
                  </w14:solidFill>
                </w14:textFill>
              </w:rPr>
            </w:pPr>
            <w:r>
              <w:rPr>
                <w:color w:val="000000" w:themeColor="text1"/>
                <w:sz w:val="18"/>
                <w14:textFill>
                  <w14:solidFill>
                    <w14:schemeClr w14:val="tx1"/>
                  </w14:solidFill>
                </w14:textFill>
              </w:rPr>
              <w:t>How functional is our system in terms of adding summons or blotter requests and updating their status?</w:t>
            </w:r>
          </w:p>
        </w:tc>
        <w:tc>
          <w:tcPr>
            <w:tcW w:w="604" w:type="dxa"/>
            <w:vAlign w:val="center"/>
          </w:tcPr>
          <w:p w14:paraId="2DEC392D">
            <w:pPr>
              <w:spacing w:before="20" w:after="20"/>
              <w:jc w:val="center"/>
              <w:rPr>
                <w:color w:val="000000" w:themeColor="text1"/>
                <w14:textFill>
                  <w14:solidFill>
                    <w14:schemeClr w14:val="tx1"/>
                  </w14:solidFill>
                </w14:textFill>
              </w:rPr>
            </w:pPr>
            <w:r>
              <w:rPr>
                <w:rFonts w:ascii="Arial" w:hAnsi="Arial" w:eastAsia="Arial"/>
                <w:color w:val="000000" w:themeColor="text1"/>
                <w:sz w:val="18"/>
                <w14:textFill>
                  <w14:solidFill>
                    <w14:schemeClr w14:val="tx1"/>
                  </w14:solidFill>
                </w14:textFill>
              </w:rPr>
              <w:t>☐</w:t>
            </w:r>
          </w:p>
        </w:tc>
        <w:tc>
          <w:tcPr>
            <w:tcW w:w="604" w:type="dxa"/>
            <w:vAlign w:val="center"/>
          </w:tcPr>
          <w:p w14:paraId="5A5A3249">
            <w:pPr>
              <w:spacing w:before="20" w:after="20"/>
              <w:jc w:val="center"/>
              <w:rPr>
                <w:color w:val="000000" w:themeColor="text1"/>
                <w14:textFill>
                  <w14:solidFill>
                    <w14:schemeClr w14:val="tx1"/>
                  </w14:solidFill>
                </w14:textFill>
              </w:rPr>
            </w:pPr>
            <w:r>
              <w:rPr>
                <w:rFonts w:ascii="Arial" w:hAnsi="Arial" w:eastAsia="Arial"/>
                <w:color w:val="000000" w:themeColor="text1"/>
                <w:sz w:val="18"/>
                <w14:textFill>
                  <w14:solidFill>
                    <w14:schemeClr w14:val="tx1"/>
                  </w14:solidFill>
                </w14:textFill>
              </w:rPr>
              <w:t>☐</w:t>
            </w:r>
          </w:p>
        </w:tc>
        <w:tc>
          <w:tcPr>
            <w:tcW w:w="604" w:type="dxa"/>
            <w:vAlign w:val="center"/>
          </w:tcPr>
          <w:p w14:paraId="51480A89">
            <w:pPr>
              <w:spacing w:before="20" w:after="20"/>
              <w:jc w:val="center"/>
              <w:rPr>
                <w:color w:val="000000" w:themeColor="text1"/>
                <w14:textFill>
                  <w14:solidFill>
                    <w14:schemeClr w14:val="tx1"/>
                  </w14:solidFill>
                </w14:textFill>
              </w:rPr>
            </w:pPr>
            <w:r>
              <w:rPr>
                <w:rFonts w:ascii="Arial" w:hAnsi="Arial" w:eastAsia="Arial"/>
                <w:color w:val="000000" w:themeColor="text1"/>
                <w:sz w:val="18"/>
                <w14:textFill>
                  <w14:solidFill>
                    <w14:schemeClr w14:val="tx1"/>
                  </w14:solidFill>
                </w14:textFill>
              </w:rPr>
              <w:t>☐</w:t>
            </w:r>
          </w:p>
        </w:tc>
        <w:tc>
          <w:tcPr>
            <w:tcW w:w="604" w:type="dxa"/>
            <w:vAlign w:val="center"/>
          </w:tcPr>
          <w:p w14:paraId="53C918D0">
            <w:pPr>
              <w:spacing w:before="20" w:after="20"/>
              <w:jc w:val="center"/>
              <w:rPr>
                <w:color w:val="000000" w:themeColor="text1"/>
                <w14:textFill>
                  <w14:solidFill>
                    <w14:schemeClr w14:val="tx1"/>
                  </w14:solidFill>
                </w14:textFill>
              </w:rPr>
            </w:pPr>
            <w:r>
              <w:rPr>
                <w:rFonts w:ascii="Arial" w:hAnsi="Arial" w:eastAsia="Arial"/>
                <w:color w:val="000000" w:themeColor="text1"/>
                <w:sz w:val="18"/>
                <w14:textFill>
                  <w14:solidFill>
                    <w14:schemeClr w14:val="tx1"/>
                  </w14:solidFill>
                </w14:textFill>
              </w:rPr>
              <w:t>☐</w:t>
            </w:r>
          </w:p>
        </w:tc>
        <w:tc>
          <w:tcPr>
            <w:tcW w:w="604" w:type="dxa"/>
            <w:vAlign w:val="center"/>
          </w:tcPr>
          <w:p w14:paraId="64C9C4BE">
            <w:pPr>
              <w:spacing w:before="20" w:after="20"/>
              <w:jc w:val="center"/>
              <w:rPr>
                <w:color w:val="000000" w:themeColor="text1"/>
                <w14:textFill>
                  <w14:solidFill>
                    <w14:schemeClr w14:val="tx1"/>
                  </w14:solidFill>
                </w14:textFill>
              </w:rPr>
            </w:pPr>
            <w:r>
              <w:rPr>
                <w:rFonts w:ascii="Arial" w:hAnsi="Arial" w:eastAsia="Arial"/>
                <w:color w:val="000000" w:themeColor="text1"/>
                <w:sz w:val="18"/>
                <w14:textFill>
                  <w14:solidFill>
                    <w14:schemeClr w14:val="tx1"/>
                  </w14:solidFill>
                </w14:textFill>
              </w:rPr>
              <w:t>☐</w:t>
            </w:r>
          </w:p>
        </w:tc>
        <w:tc>
          <w:tcPr>
            <w:tcW w:w="748" w:type="dxa"/>
            <w:vAlign w:val="center"/>
          </w:tcPr>
          <w:p w14:paraId="2B8D9D6B">
            <w:pPr>
              <w:spacing w:before="20" w:after="20"/>
              <w:jc w:val="center"/>
              <w:rPr>
                <w:color w:val="000000" w:themeColor="text1"/>
                <w14:textFill>
                  <w14:solidFill>
                    <w14:schemeClr w14:val="tx1"/>
                  </w14:solidFill>
                </w14:textFill>
              </w:rPr>
            </w:pPr>
            <w:r>
              <w:rPr>
                <w:rFonts w:ascii="Arial" w:hAnsi="Arial" w:eastAsia="Arial"/>
                <w:color w:val="000000" w:themeColor="text1"/>
                <w:sz w:val="18"/>
                <w14:textFill>
                  <w14:solidFill>
                    <w14:schemeClr w14:val="tx1"/>
                  </w14:solidFill>
                </w14:textFill>
              </w:rPr>
              <w:t>☐</w:t>
            </w:r>
          </w:p>
        </w:tc>
      </w:tr>
      <w:tr w14:paraId="5C038D98">
        <w:tblPrEx>
          <w:tblBorders>
            <w:top w:val="single" w:color="7F8C8D" w:sz="6" w:space="0"/>
            <w:left w:val="single" w:color="7F8C8D" w:sz="6" w:space="0"/>
            <w:bottom w:val="single" w:color="7F8C8D" w:sz="6" w:space="0"/>
            <w:right w:val="single" w:color="7F8C8D" w:sz="6" w:space="0"/>
            <w:insideH w:val="single" w:color="7F8C8D" w:sz="6" w:space="0"/>
            <w:insideV w:val="single" w:color="7F8C8D" w:sz="6" w:space="0"/>
          </w:tblBorders>
          <w:tblCellMar>
            <w:top w:w="0" w:type="dxa"/>
            <w:left w:w="108" w:type="dxa"/>
            <w:bottom w:w="0" w:type="dxa"/>
            <w:right w:w="108" w:type="dxa"/>
          </w:tblCellMar>
        </w:tblPrEx>
        <w:trPr>
          <w:cantSplit/>
          <w:jc w:val="center"/>
        </w:trPr>
        <w:tc>
          <w:tcPr>
            <w:tcW w:w="547" w:type="dxa"/>
            <w:tcBorders>
              <w:top w:val="single" w:color="7F8C8D" w:sz="6" w:space="0"/>
              <w:left w:val="single" w:color="7F8C8D" w:sz="6" w:space="0"/>
              <w:bottom w:val="single" w:color="7F8C8D" w:sz="6" w:space="0"/>
              <w:right w:val="single" w:color="7F8C8D" w:sz="6" w:space="0"/>
            </w:tcBorders>
            <w:vAlign w:val="center"/>
          </w:tcPr>
          <w:p w14:paraId="29A67C75">
            <w:pPr>
              <w:spacing w:before="20" w:after="20"/>
              <w:jc w:val="center"/>
              <w:rPr>
                <w:color w:val="000000" w:themeColor="text1"/>
                <w:sz w:val="18"/>
                <w14:textFill>
                  <w14:solidFill>
                    <w14:schemeClr w14:val="tx1"/>
                  </w14:solidFill>
                </w14:textFill>
              </w:rPr>
            </w:pPr>
            <w:r>
              <w:rPr>
                <w:color w:val="000000" w:themeColor="text1"/>
                <w:sz w:val="18"/>
                <w14:textFill>
                  <w14:solidFill>
                    <w14:schemeClr w14:val="tx1"/>
                  </w14:solidFill>
                </w14:textFill>
              </w:rPr>
              <w:t>7</w:t>
            </w:r>
          </w:p>
        </w:tc>
        <w:tc>
          <w:tcPr>
            <w:tcW w:w="6364" w:type="dxa"/>
            <w:tcBorders>
              <w:top w:val="single" w:color="7F8C8D" w:sz="6" w:space="0"/>
              <w:left w:val="single" w:color="7F8C8D" w:sz="6" w:space="0"/>
              <w:bottom w:val="single" w:color="7F8C8D" w:sz="6" w:space="0"/>
              <w:right w:val="single" w:color="7F8C8D" w:sz="6" w:space="0"/>
            </w:tcBorders>
            <w:vAlign w:val="center"/>
          </w:tcPr>
          <w:p w14:paraId="7301540A">
            <w:pPr>
              <w:spacing w:before="20" w:after="20"/>
              <w:rPr>
                <w:color w:val="000000" w:themeColor="text1"/>
                <w:sz w:val="18"/>
                <w14:textFill>
                  <w14:solidFill>
                    <w14:schemeClr w14:val="tx1"/>
                  </w14:solidFill>
                </w14:textFill>
              </w:rPr>
            </w:pPr>
            <w:r>
              <w:rPr>
                <w:color w:val="000000" w:themeColor="text1"/>
                <w:sz w:val="18"/>
                <w14:textFill>
                  <w14:solidFill>
                    <w14:schemeClr w14:val="tx1"/>
                  </w14:solidFill>
                </w14:textFill>
              </w:rPr>
              <w:t>How functional is our system in terms of displaying the total number of registered residents?</w:t>
            </w:r>
          </w:p>
        </w:tc>
        <w:tc>
          <w:tcPr>
            <w:tcW w:w="604" w:type="dxa"/>
            <w:tcBorders>
              <w:top w:val="single" w:color="7F8C8D" w:sz="6" w:space="0"/>
              <w:left w:val="single" w:color="7F8C8D" w:sz="6" w:space="0"/>
              <w:bottom w:val="single" w:color="7F8C8D" w:sz="6" w:space="0"/>
              <w:right w:val="single" w:color="7F8C8D" w:sz="6" w:space="0"/>
            </w:tcBorders>
            <w:vAlign w:val="center"/>
          </w:tcPr>
          <w:p w14:paraId="15020509">
            <w:pPr>
              <w:spacing w:before="20" w:after="20"/>
              <w:jc w:val="center"/>
              <w:rPr>
                <w:rFonts w:ascii="Arial" w:hAnsi="Arial" w:eastAsia="Arial"/>
                <w:color w:val="000000" w:themeColor="text1"/>
                <w:sz w:val="18"/>
                <w14:textFill>
                  <w14:solidFill>
                    <w14:schemeClr w14:val="tx1"/>
                  </w14:solidFill>
                </w14:textFill>
              </w:rPr>
            </w:pPr>
            <w:r>
              <w:rPr>
                <w:rFonts w:ascii="Segoe UI Symbol" w:hAnsi="Segoe UI Symbol" w:eastAsia="Arial" w:cs="Segoe UI Symbol"/>
                <w:color w:val="000000" w:themeColor="text1"/>
                <w:sz w:val="18"/>
                <w14:textFill>
                  <w14:solidFill>
                    <w14:schemeClr w14:val="tx1"/>
                  </w14:solidFill>
                </w14:textFill>
              </w:rPr>
              <w:t>☐</w:t>
            </w:r>
          </w:p>
        </w:tc>
        <w:tc>
          <w:tcPr>
            <w:tcW w:w="604" w:type="dxa"/>
            <w:tcBorders>
              <w:top w:val="single" w:color="7F8C8D" w:sz="6" w:space="0"/>
              <w:left w:val="single" w:color="7F8C8D" w:sz="6" w:space="0"/>
              <w:bottom w:val="single" w:color="7F8C8D" w:sz="6" w:space="0"/>
              <w:right w:val="single" w:color="7F8C8D" w:sz="6" w:space="0"/>
            </w:tcBorders>
            <w:vAlign w:val="center"/>
          </w:tcPr>
          <w:p w14:paraId="0987F86C">
            <w:pPr>
              <w:spacing w:before="20" w:after="20"/>
              <w:jc w:val="center"/>
              <w:rPr>
                <w:rFonts w:ascii="Arial" w:hAnsi="Arial" w:eastAsia="Arial"/>
                <w:color w:val="000000" w:themeColor="text1"/>
                <w:sz w:val="18"/>
                <w14:textFill>
                  <w14:solidFill>
                    <w14:schemeClr w14:val="tx1"/>
                  </w14:solidFill>
                </w14:textFill>
              </w:rPr>
            </w:pPr>
            <w:r>
              <w:rPr>
                <w:rFonts w:ascii="Segoe UI Symbol" w:hAnsi="Segoe UI Symbol" w:eastAsia="Arial" w:cs="Segoe UI Symbol"/>
                <w:color w:val="000000" w:themeColor="text1"/>
                <w:sz w:val="18"/>
                <w14:textFill>
                  <w14:solidFill>
                    <w14:schemeClr w14:val="tx1"/>
                  </w14:solidFill>
                </w14:textFill>
              </w:rPr>
              <w:t>☐</w:t>
            </w:r>
          </w:p>
        </w:tc>
        <w:tc>
          <w:tcPr>
            <w:tcW w:w="604" w:type="dxa"/>
            <w:tcBorders>
              <w:top w:val="single" w:color="7F8C8D" w:sz="6" w:space="0"/>
              <w:left w:val="single" w:color="7F8C8D" w:sz="6" w:space="0"/>
              <w:bottom w:val="single" w:color="7F8C8D" w:sz="6" w:space="0"/>
              <w:right w:val="single" w:color="7F8C8D" w:sz="6" w:space="0"/>
            </w:tcBorders>
            <w:vAlign w:val="center"/>
          </w:tcPr>
          <w:p w14:paraId="40520C05">
            <w:pPr>
              <w:spacing w:before="20" w:after="20"/>
              <w:jc w:val="center"/>
              <w:rPr>
                <w:rFonts w:ascii="Arial" w:hAnsi="Arial" w:eastAsia="Arial"/>
                <w:color w:val="000000" w:themeColor="text1"/>
                <w:sz w:val="18"/>
                <w14:textFill>
                  <w14:solidFill>
                    <w14:schemeClr w14:val="tx1"/>
                  </w14:solidFill>
                </w14:textFill>
              </w:rPr>
            </w:pPr>
            <w:r>
              <w:rPr>
                <w:rFonts w:ascii="Segoe UI Symbol" w:hAnsi="Segoe UI Symbol" w:eastAsia="Arial" w:cs="Segoe UI Symbol"/>
                <w:color w:val="000000" w:themeColor="text1"/>
                <w:sz w:val="18"/>
                <w14:textFill>
                  <w14:solidFill>
                    <w14:schemeClr w14:val="tx1"/>
                  </w14:solidFill>
                </w14:textFill>
              </w:rPr>
              <w:t>☐</w:t>
            </w:r>
          </w:p>
        </w:tc>
        <w:tc>
          <w:tcPr>
            <w:tcW w:w="604" w:type="dxa"/>
            <w:tcBorders>
              <w:top w:val="single" w:color="7F8C8D" w:sz="6" w:space="0"/>
              <w:left w:val="single" w:color="7F8C8D" w:sz="6" w:space="0"/>
              <w:bottom w:val="single" w:color="7F8C8D" w:sz="6" w:space="0"/>
              <w:right w:val="single" w:color="7F8C8D" w:sz="6" w:space="0"/>
            </w:tcBorders>
            <w:vAlign w:val="center"/>
          </w:tcPr>
          <w:p w14:paraId="26A3EBEB">
            <w:pPr>
              <w:spacing w:before="20" w:after="20"/>
              <w:jc w:val="center"/>
              <w:rPr>
                <w:rFonts w:ascii="Arial" w:hAnsi="Arial" w:eastAsia="Arial"/>
                <w:color w:val="000000" w:themeColor="text1"/>
                <w:sz w:val="18"/>
                <w14:textFill>
                  <w14:solidFill>
                    <w14:schemeClr w14:val="tx1"/>
                  </w14:solidFill>
                </w14:textFill>
              </w:rPr>
            </w:pPr>
            <w:r>
              <w:rPr>
                <w:rFonts w:ascii="Segoe UI Symbol" w:hAnsi="Segoe UI Symbol" w:eastAsia="Arial" w:cs="Segoe UI Symbol"/>
                <w:color w:val="000000" w:themeColor="text1"/>
                <w:sz w:val="18"/>
                <w14:textFill>
                  <w14:solidFill>
                    <w14:schemeClr w14:val="tx1"/>
                  </w14:solidFill>
                </w14:textFill>
              </w:rPr>
              <w:t>☐</w:t>
            </w:r>
          </w:p>
        </w:tc>
        <w:tc>
          <w:tcPr>
            <w:tcW w:w="604" w:type="dxa"/>
            <w:tcBorders>
              <w:top w:val="single" w:color="7F8C8D" w:sz="6" w:space="0"/>
              <w:left w:val="single" w:color="7F8C8D" w:sz="6" w:space="0"/>
              <w:bottom w:val="single" w:color="7F8C8D" w:sz="6" w:space="0"/>
              <w:right w:val="single" w:color="7F8C8D" w:sz="6" w:space="0"/>
            </w:tcBorders>
            <w:vAlign w:val="center"/>
          </w:tcPr>
          <w:p w14:paraId="799E5083">
            <w:pPr>
              <w:spacing w:before="20" w:after="20"/>
              <w:jc w:val="center"/>
              <w:rPr>
                <w:rFonts w:ascii="Arial" w:hAnsi="Arial" w:eastAsia="Arial"/>
                <w:color w:val="000000" w:themeColor="text1"/>
                <w:sz w:val="18"/>
                <w14:textFill>
                  <w14:solidFill>
                    <w14:schemeClr w14:val="tx1"/>
                  </w14:solidFill>
                </w14:textFill>
              </w:rPr>
            </w:pPr>
            <w:r>
              <w:rPr>
                <w:rFonts w:ascii="Segoe UI Symbol" w:hAnsi="Segoe UI Symbol" w:eastAsia="Arial" w:cs="Segoe UI Symbol"/>
                <w:color w:val="000000" w:themeColor="text1"/>
                <w:sz w:val="18"/>
                <w14:textFill>
                  <w14:solidFill>
                    <w14:schemeClr w14:val="tx1"/>
                  </w14:solidFill>
                </w14:textFill>
              </w:rPr>
              <w:t>☐</w:t>
            </w:r>
          </w:p>
        </w:tc>
        <w:tc>
          <w:tcPr>
            <w:tcW w:w="748" w:type="dxa"/>
            <w:tcBorders>
              <w:top w:val="single" w:color="7F8C8D" w:sz="6" w:space="0"/>
              <w:left w:val="single" w:color="7F8C8D" w:sz="6" w:space="0"/>
              <w:bottom w:val="single" w:color="7F8C8D" w:sz="6" w:space="0"/>
              <w:right w:val="single" w:color="7F8C8D" w:sz="6" w:space="0"/>
            </w:tcBorders>
            <w:vAlign w:val="center"/>
          </w:tcPr>
          <w:p w14:paraId="4983AFFE">
            <w:pPr>
              <w:spacing w:before="20" w:after="20"/>
              <w:jc w:val="center"/>
              <w:rPr>
                <w:rFonts w:ascii="Arial" w:hAnsi="Arial" w:eastAsia="Arial"/>
                <w:color w:val="000000" w:themeColor="text1"/>
                <w:sz w:val="18"/>
                <w14:textFill>
                  <w14:solidFill>
                    <w14:schemeClr w14:val="tx1"/>
                  </w14:solidFill>
                </w14:textFill>
              </w:rPr>
            </w:pPr>
            <w:r>
              <w:rPr>
                <w:rFonts w:ascii="Segoe UI Symbol" w:hAnsi="Segoe UI Symbol" w:eastAsia="Arial" w:cs="Segoe UI Symbol"/>
                <w:color w:val="000000" w:themeColor="text1"/>
                <w:sz w:val="18"/>
                <w14:textFill>
                  <w14:solidFill>
                    <w14:schemeClr w14:val="tx1"/>
                  </w14:solidFill>
                </w14:textFill>
              </w:rPr>
              <w:t>☐</w:t>
            </w:r>
          </w:p>
        </w:tc>
      </w:tr>
      <w:tr w14:paraId="29FE5C6E">
        <w:tblPrEx>
          <w:tblBorders>
            <w:top w:val="single" w:color="7F8C8D" w:sz="6" w:space="0"/>
            <w:left w:val="single" w:color="7F8C8D" w:sz="6" w:space="0"/>
            <w:bottom w:val="single" w:color="7F8C8D" w:sz="6" w:space="0"/>
            <w:right w:val="single" w:color="7F8C8D" w:sz="6" w:space="0"/>
            <w:insideH w:val="single" w:color="7F8C8D" w:sz="6" w:space="0"/>
            <w:insideV w:val="single" w:color="7F8C8D" w:sz="6" w:space="0"/>
          </w:tblBorders>
          <w:tblCellMar>
            <w:top w:w="0" w:type="dxa"/>
            <w:left w:w="108" w:type="dxa"/>
            <w:bottom w:w="0" w:type="dxa"/>
            <w:right w:w="108" w:type="dxa"/>
          </w:tblCellMar>
        </w:tblPrEx>
        <w:trPr>
          <w:cantSplit/>
          <w:jc w:val="center"/>
        </w:trPr>
        <w:tc>
          <w:tcPr>
            <w:tcW w:w="547" w:type="dxa"/>
            <w:tcBorders>
              <w:top w:val="single" w:color="7F8C8D" w:sz="6" w:space="0"/>
              <w:left w:val="single" w:color="7F8C8D" w:sz="6" w:space="0"/>
              <w:bottom w:val="single" w:color="7F8C8D" w:sz="6" w:space="0"/>
              <w:right w:val="single" w:color="7F8C8D" w:sz="6" w:space="0"/>
            </w:tcBorders>
            <w:vAlign w:val="center"/>
          </w:tcPr>
          <w:p w14:paraId="0F5BF6C2">
            <w:pPr>
              <w:spacing w:before="20" w:after="20"/>
              <w:jc w:val="center"/>
              <w:rPr>
                <w:color w:val="000000" w:themeColor="text1"/>
                <w:sz w:val="18"/>
                <w14:textFill>
                  <w14:solidFill>
                    <w14:schemeClr w14:val="tx1"/>
                  </w14:solidFill>
                </w14:textFill>
              </w:rPr>
            </w:pPr>
            <w:r>
              <w:rPr>
                <w:color w:val="000000" w:themeColor="text1"/>
                <w:sz w:val="18"/>
                <w14:textFill>
                  <w14:solidFill>
                    <w14:schemeClr w14:val="tx1"/>
                  </w14:solidFill>
                </w14:textFill>
              </w:rPr>
              <w:t>8</w:t>
            </w:r>
          </w:p>
        </w:tc>
        <w:tc>
          <w:tcPr>
            <w:tcW w:w="6364" w:type="dxa"/>
            <w:tcBorders>
              <w:top w:val="single" w:color="7F8C8D" w:sz="6" w:space="0"/>
              <w:left w:val="single" w:color="7F8C8D" w:sz="6" w:space="0"/>
              <w:bottom w:val="single" w:color="7F8C8D" w:sz="6" w:space="0"/>
              <w:right w:val="single" w:color="7F8C8D" w:sz="6" w:space="0"/>
            </w:tcBorders>
            <w:vAlign w:val="center"/>
          </w:tcPr>
          <w:p w14:paraId="56163197">
            <w:pPr>
              <w:spacing w:before="20" w:after="20"/>
              <w:rPr>
                <w:color w:val="000000" w:themeColor="text1"/>
                <w:sz w:val="18"/>
                <w14:textFill>
                  <w14:solidFill>
                    <w14:schemeClr w14:val="tx1"/>
                  </w14:solidFill>
                </w14:textFill>
              </w:rPr>
            </w:pPr>
            <w:r>
              <w:rPr>
                <w:color w:val="000000" w:themeColor="text1"/>
                <w:sz w:val="18"/>
                <w14:textFill>
                  <w14:solidFill>
                    <w14:schemeClr w14:val="tx1"/>
                  </w14:solidFill>
                </w14:textFill>
              </w:rPr>
              <w:t>How functional is our system in terms of displaying the total number of requests?</w:t>
            </w:r>
          </w:p>
        </w:tc>
        <w:tc>
          <w:tcPr>
            <w:tcW w:w="604" w:type="dxa"/>
            <w:tcBorders>
              <w:top w:val="single" w:color="7F8C8D" w:sz="6" w:space="0"/>
              <w:left w:val="single" w:color="7F8C8D" w:sz="6" w:space="0"/>
              <w:bottom w:val="single" w:color="7F8C8D" w:sz="6" w:space="0"/>
              <w:right w:val="single" w:color="7F8C8D" w:sz="6" w:space="0"/>
            </w:tcBorders>
            <w:vAlign w:val="center"/>
          </w:tcPr>
          <w:p w14:paraId="2C7941C7">
            <w:pPr>
              <w:spacing w:before="20" w:after="20"/>
              <w:jc w:val="center"/>
              <w:rPr>
                <w:rFonts w:ascii="Arial" w:hAnsi="Arial" w:eastAsia="Arial"/>
                <w:color w:val="000000" w:themeColor="text1"/>
                <w:sz w:val="18"/>
                <w14:textFill>
                  <w14:solidFill>
                    <w14:schemeClr w14:val="tx1"/>
                  </w14:solidFill>
                </w14:textFill>
              </w:rPr>
            </w:pPr>
            <w:r>
              <w:rPr>
                <w:rFonts w:ascii="Segoe UI Symbol" w:hAnsi="Segoe UI Symbol" w:eastAsia="Arial" w:cs="Segoe UI Symbol"/>
                <w:color w:val="000000" w:themeColor="text1"/>
                <w:sz w:val="18"/>
                <w14:textFill>
                  <w14:solidFill>
                    <w14:schemeClr w14:val="tx1"/>
                  </w14:solidFill>
                </w14:textFill>
              </w:rPr>
              <w:t>☐</w:t>
            </w:r>
          </w:p>
        </w:tc>
        <w:tc>
          <w:tcPr>
            <w:tcW w:w="604" w:type="dxa"/>
            <w:tcBorders>
              <w:top w:val="single" w:color="7F8C8D" w:sz="6" w:space="0"/>
              <w:left w:val="single" w:color="7F8C8D" w:sz="6" w:space="0"/>
              <w:bottom w:val="single" w:color="7F8C8D" w:sz="6" w:space="0"/>
              <w:right w:val="single" w:color="7F8C8D" w:sz="6" w:space="0"/>
            </w:tcBorders>
            <w:vAlign w:val="center"/>
          </w:tcPr>
          <w:p w14:paraId="42DD338E">
            <w:pPr>
              <w:spacing w:before="20" w:after="20"/>
              <w:jc w:val="center"/>
              <w:rPr>
                <w:rFonts w:ascii="Arial" w:hAnsi="Arial" w:eastAsia="Arial"/>
                <w:color w:val="000000" w:themeColor="text1"/>
                <w:sz w:val="18"/>
                <w14:textFill>
                  <w14:solidFill>
                    <w14:schemeClr w14:val="tx1"/>
                  </w14:solidFill>
                </w14:textFill>
              </w:rPr>
            </w:pPr>
            <w:r>
              <w:rPr>
                <w:rFonts w:ascii="Segoe UI Symbol" w:hAnsi="Segoe UI Symbol" w:eastAsia="Arial" w:cs="Segoe UI Symbol"/>
                <w:color w:val="000000" w:themeColor="text1"/>
                <w:sz w:val="18"/>
                <w14:textFill>
                  <w14:solidFill>
                    <w14:schemeClr w14:val="tx1"/>
                  </w14:solidFill>
                </w14:textFill>
              </w:rPr>
              <w:t>☐</w:t>
            </w:r>
          </w:p>
        </w:tc>
        <w:tc>
          <w:tcPr>
            <w:tcW w:w="604" w:type="dxa"/>
            <w:tcBorders>
              <w:top w:val="single" w:color="7F8C8D" w:sz="6" w:space="0"/>
              <w:left w:val="single" w:color="7F8C8D" w:sz="6" w:space="0"/>
              <w:bottom w:val="single" w:color="7F8C8D" w:sz="6" w:space="0"/>
              <w:right w:val="single" w:color="7F8C8D" w:sz="6" w:space="0"/>
            </w:tcBorders>
            <w:vAlign w:val="center"/>
          </w:tcPr>
          <w:p w14:paraId="3B0F9445">
            <w:pPr>
              <w:spacing w:before="20" w:after="20"/>
              <w:jc w:val="center"/>
              <w:rPr>
                <w:rFonts w:ascii="Arial" w:hAnsi="Arial" w:eastAsia="Arial"/>
                <w:color w:val="000000" w:themeColor="text1"/>
                <w:sz w:val="18"/>
                <w14:textFill>
                  <w14:solidFill>
                    <w14:schemeClr w14:val="tx1"/>
                  </w14:solidFill>
                </w14:textFill>
              </w:rPr>
            </w:pPr>
            <w:r>
              <w:rPr>
                <w:rFonts w:ascii="Segoe UI Symbol" w:hAnsi="Segoe UI Symbol" w:eastAsia="Arial" w:cs="Segoe UI Symbol"/>
                <w:color w:val="000000" w:themeColor="text1"/>
                <w:sz w:val="18"/>
                <w14:textFill>
                  <w14:solidFill>
                    <w14:schemeClr w14:val="tx1"/>
                  </w14:solidFill>
                </w14:textFill>
              </w:rPr>
              <w:t>☐</w:t>
            </w:r>
          </w:p>
        </w:tc>
        <w:tc>
          <w:tcPr>
            <w:tcW w:w="604" w:type="dxa"/>
            <w:tcBorders>
              <w:top w:val="single" w:color="7F8C8D" w:sz="6" w:space="0"/>
              <w:left w:val="single" w:color="7F8C8D" w:sz="6" w:space="0"/>
              <w:bottom w:val="single" w:color="7F8C8D" w:sz="6" w:space="0"/>
              <w:right w:val="single" w:color="7F8C8D" w:sz="6" w:space="0"/>
            </w:tcBorders>
            <w:vAlign w:val="center"/>
          </w:tcPr>
          <w:p w14:paraId="5FB7F20E">
            <w:pPr>
              <w:spacing w:before="20" w:after="20"/>
              <w:jc w:val="center"/>
              <w:rPr>
                <w:rFonts w:ascii="Arial" w:hAnsi="Arial" w:eastAsia="Arial"/>
                <w:color w:val="000000" w:themeColor="text1"/>
                <w:sz w:val="18"/>
                <w14:textFill>
                  <w14:solidFill>
                    <w14:schemeClr w14:val="tx1"/>
                  </w14:solidFill>
                </w14:textFill>
              </w:rPr>
            </w:pPr>
            <w:r>
              <w:rPr>
                <w:rFonts w:ascii="Segoe UI Symbol" w:hAnsi="Segoe UI Symbol" w:eastAsia="Arial" w:cs="Segoe UI Symbol"/>
                <w:color w:val="000000" w:themeColor="text1"/>
                <w:sz w:val="18"/>
                <w14:textFill>
                  <w14:solidFill>
                    <w14:schemeClr w14:val="tx1"/>
                  </w14:solidFill>
                </w14:textFill>
              </w:rPr>
              <w:t>☐</w:t>
            </w:r>
          </w:p>
        </w:tc>
        <w:tc>
          <w:tcPr>
            <w:tcW w:w="604" w:type="dxa"/>
            <w:tcBorders>
              <w:top w:val="single" w:color="7F8C8D" w:sz="6" w:space="0"/>
              <w:left w:val="single" w:color="7F8C8D" w:sz="6" w:space="0"/>
              <w:bottom w:val="single" w:color="7F8C8D" w:sz="6" w:space="0"/>
              <w:right w:val="single" w:color="7F8C8D" w:sz="6" w:space="0"/>
            </w:tcBorders>
            <w:vAlign w:val="center"/>
          </w:tcPr>
          <w:p w14:paraId="2ECDFEDE">
            <w:pPr>
              <w:spacing w:before="20" w:after="20"/>
              <w:jc w:val="center"/>
              <w:rPr>
                <w:rFonts w:ascii="Arial" w:hAnsi="Arial" w:eastAsia="Arial"/>
                <w:color w:val="000000" w:themeColor="text1"/>
                <w:sz w:val="18"/>
                <w14:textFill>
                  <w14:solidFill>
                    <w14:schemeClr w14:val="tx1"/>
                  </w14:solidFill>
                </w14:textFill>
              </w:rPr>
            </w:pPr>
            <w:r>
              <w:rPr>
                <w:rFonts w:ascii="Segoe UI Symbol" w:hAnsi="Segoe UI Symbol" w:eastAsia="Arial" w:cs="Segoe UI Symbol"/>
                <w:color w:val="000000" w:themeColor="text1"/>
                <w:sz w:val="18"/>
                <w14:textFill>
                  <w14:solidFill>
                    <w14:schemeClr w14:val="tx1"/>
                  </w14:solidFill>
                </w14:textFill>
              </w:rPr>
              <w:t>☐</w:t>
            </w:r>
          </w:p>
        </w:tc>
        <w:tc>
          <w:tcPr>
            <w:tcW w:w="748" w:type="dxa"/>
            <w:tcBorders>
              <w:top w:val="single" w:color="7F8C8D" w:sz="6" w:space="0"/>
              <w:left w:val="single" w:color="7F8C8D" w:sz="6" w:space="0"/>
              <w:bottom w:val="single" w:color="7F8C8D" w:sz="6" w:space="0"/>
              <w:right w:val="single" w:color="7F8C8D" w:sz="6" w:space="0"/>
            </w:tcBorders>
            <w:vAlign w:val="center"/>
          </w:tcPr>
          <w:p w14:paraId="2FB76730">
            <w:pPr>
              <w:spacing w:before="20" w:after="20"/>
              <w:jc w:val="center"/>
              <w:rPr>
                <w:rFonts w:ascii="Arial" w:hAnsi="Arial" w:eastAsia="Arial"/>
                <w:color w:val="000000" w:themeColor="text1"/>
                <w:sz w:val="18"/>
                <w14:textFill>
                  <w14:solidFill>
                    <w14:schemeClr w14:val="tx1"/>
                  </w14:solidFill>
                </w14:textFill>
              </w:rPr>
            </w:pPr>
            <w:r>
              <w:rPr>
                <w:rFonts w:ascii="Segoe UI Symbol" w:hAnsi="Segoe UI Symbol" w:eastAsia="Arial" w:cs="Segoe UI Symbol"/>
                <w:color w:val="000000" w:themeColor="text1"/>
                <w:sz w:val="18"/>
                <w14:textFill>
                  <w14:solidFill>
                    <w14:schemeClr w14:val="tx1"/>
                  </w14:solidFill>
                </w14:textFill>
              </w:rPr>
              <w:t>☐</w:t>
            </w:r>
          </w:p>
        </w:tc>
      </w:tr>
      <w:tr w14:paraId="7D41676B">
        <w:tblPrEx>
          <w:tblBorders>
            <w:top w:val="single" w:color="7F8C8D" w:sz="6" w:space="0"/>
            <w:left w:val="single" w:color="7F8C8D" w:sz="6" w:space="0"/>
            <w:bottom w:val="single" w:color="7F8C8D" w:sz="6" w:space="0"/>
            <w:right w:val="single" w:color="7F8C8D" w:sz="6" w:space="0"/>
            <w:insideH w:val="single" w:color="7F8C8D" w:sz="6" w:space="0"/>
            <w:insideV w:val="single" w:color="7F8C8D" w:sz="6" w:space="0"/>
          </w:tblBorders>
          <w:tblCellMar>
            <w:top w:w="0" w:type="dxa"/>
            <w:left w:w="108" w:type="dxa"/>
            <w:bottom w:w="0" w:type="dxa"/>
            <w:right w:w="108" w:type="dxa"/>
          </w:tblCellMar>
        </w:tblPrEx>
        <w:trPr>
          <w:cantSplit/>
          <w:jc w:val="center"/>
        </w:trPr>
        <w:tc>
          <w:tcPr>
            <w:tcW w:w="547" w:type="dxa"/>
            <w:tcBorders>
              <w:top w:val="single" w:color="7F8C8D" w:sz="6" w:space="0"/>
              <w:left w:val="single" w:color="7F8C8D" w:sz="6" w:space="0"/>
              <w:bottom w:val="single" w:color="7F8C8D" w:sz="6" w:space="0"/>
              <w:right w:val="single" w:color="7F8C8D" w:sz="6" w:space="0"/>
            </w:tcBorders>
            <w:vAlign w:val="center"/>
          </w:tcPr>
          <w:p w14:paraId="1E2CA016">
            <w:pPr>
              <w:spacing w:before="20" w:after="20"/>
              <w:jc w:val="center"/>
              <w:rPr>
                <w:color w:val="000000" w:themeColor="text1"/>
                <w:sz w:val="18"/>
                <w14:textFill>
                  <w14:solidFill>
                    <w14:schemeClr w14:val="tx1"/>
                  </w14:solidFill>
                </w14:textFill>
              </w:rPr>
            </w:pPr>
            <w:r>
              <w:rPr>
                <w:color w:val="000000" w:themeColor="text1"/>
                <w:sz w:val="18"/>
                <w14:textFill>
                  <w14:solidFill>
                    <w14:schemeClr w14:val="tx1"/>
                  </w14:solidFill>
                </w14:textFill>
              </w:rPr>
              <w:t>9</w:t>
            </w:r>
          </w:p>
        </w:tc>
        <w:tc>
          <w:tcPr>
            <w:tcW w:w="6364" w:type="dxa"/>
            <w:tcBorders>
              <w:top w:val="single" w:color="7F8C8D" w:sz="6" w:space="0"/>
              <w:left w:val="single" w:color="7F8C8D" w:sz="6" w:space="0"/>
              <w:bottom w:val="single" w:color="7F8C8D" w:sz="6" w:space="0"/>
              <w:right w:val="single" w:color="7F8C8D" w:sz="6" w:space="0"/>
            </w:tcBorders>
            <w:vAlign w:val="center"/>
          </w:tcPr>
          <w:p w14:paraId="31062158">
            <w:pPr>
              <w:spacing w:before="20" w:after="20"/>
              <w:rPr>
                <w:color w:val="000000" w:themeColor="text1"/>
                <w:sz w:val="18"/>
                <w14:textFill>
                  <w14:solidFill>
                    <w14:schemeClr w14:val="tx1"/>
                  </w14:solidFill>
                </w14:textFill>
              </w:rPr>
            </w:pPr>
            <w:r>
              <w:rPr>
                <w:color w:val="000000" w:themeColor="text1"/>
                <w:sz w:val="18"/>
                <w14:textFill>
                  <w14:solidFill>
                    <w14:schemeClr w14:val="tx1"/>
                  </w14:solidFill>
                </w14:textFill>
              </w:rPr>
              <w:t>How functional is our system in terms of displaying the total number of pending requests?</w:t>
            </w:r>
          </w:p>
        </w:tc>
        <w:tc>
          <w:tcPr>
            <w:tcW w:w="604" w:type="dxa"/>
            <w:tcBorders>
              <w:top w:val="single" w:color="7F8C8D" w:sz="6" w:space="0"/>
              <w:left w:val="single" w:color="7F8C8D" w:sz="6" w:space="0"/>
              <w:bottom w:val="single" w:color="7F8C8D" w:sz="6" w:space="0"/>
              <w:right w:val="single" w:color="7F8C8D" w:sz="6" w:space="0"/>
            </w:tcBorders>
            <w:vAlign w:val="center"/>
          </w:tcPr>
          <w:p w14:paraId="5339ED08">
            <w:pPr>
              <w:spacing w:before="20" w:after="20"/>
              <w:jc w:val="center"/>
              <w:rPr>
                <w:rFonts w:ascii="Arial" w:hAnsi="Arial" w:eastAsia="Arial"/>
                <w:color w:val="000000" w:themeColor="text1"/>
                <w:sz w:val="18"/>
                <w14:textFill>
                  <w14:solidFill>
                    <w14:schemeClr w14:val="tx1"/>
                  </w14:solidFill>
                </w14:textFill>
              </w:rPr>
            </w:pPr>
            <w:r>
              <w:rPr>
                <w:rFonts w:ascii="Segoe UI Symbol" w:hAnsi="Segoe UI Symbol" w:eastAsia="Arial" w:cs="Segoe UI Symbol"/>
                <w:color w:val="000000" w:themeColor="text1"/>
                <w:sz w:val="18"/>
                <w14:textFill>
                  <w14:solidFill>
                    <w14:schemeClr w14:val="tx1"/>
                  </w14:solidFill>
                </w14:textFill>
              </w:rPr>
              <w:t>☐</w:t>
            </w:r>
          </w:p>
        </w:tc>
        <w:tc>
          <w:tcPr>
            <w:tcW w:w="604" w:type="dxa"/>
            <w:tcBorders>
              <w:top w:val="single" w:color="7F8C8D" w:sz="6" w:space="0"/>
              <w:left w:val="single" w:color="7F8C8D" w:sz="6" w:space="0"/>
              <w:bottom w:val="single" w:color="7F8C8D" w:sz="6" w:space="0"/>
              <w:right w:val="single" w:color="7F8C8D" w:sz="6" w:space="0"/>
            </w:tcBorders>
            <w:vAlign w:val="center"/>
          </w:tcPr>
          <w:p w14:paraId="7047315B">
            <w:pPr>
              <w:spacing w:before="20" w:after="20"/>
              <w:jc w:val="center"/>
              <w:rPr>
                <w:rFonts w:ascii="Arial" w:hAnsi="Arial" w:eastAsia="Arial"/>
                <w:color w:val="000000" w:themeColor="text1"/>
                <w:sz w:val="18"/>
                <w14:textFill>
                  <w14:solidFill>
                    <w14:schemeClr w14:val="tx1"/>
                  </w14:solidFill>
                </w14:textFill>
              </w:rPr>
            </w:pPr>
            <w:r>
              <w:rPr>
                <w:rFonts w:ascii="Segoe UI Symbol" w:hAnsi="Segoe UI Symbol" w:eastAsia="Arial" w:cs="Segoe UI Symbol"/>
                <w:color w:val="000000" w:themeColor="text1"/>
                <w:sz w:val="18"/>
                <w14:textFill>
                  <w14:solidFill>
                    <w14:schemeClr w14:val="tx1"/>
                  </w14:solidFill>
                </w14:textFill>
              </w:rPr>
              <w:t>☐</w:t>
            </w:r>
          </w:p>
        </w:tc>
        <w:tc>
          <w:tcPr>
            <w:tcW w:w="604" w:type="dxa"/>
            <w:tcBorders>
              <w:top w:val="single" w:color="7F8C8D" w:sz="6" w:space="0"/>
              <w:left w:val="single" w:color="7F8C8D" w:sz="6" w:space="0"/>
              <w:bottom w:val="single" w:color="7F8C8D" w:sz="6" w:space="0"/>
              <w:right w:val="single" w:color="7F8C8D" w:sz="6" w:space="0"/>
            </w:tcBorders>
            <w:vAlign w:val="center"/>
          </w:tcPr>
          <w:p w14:paraId="763D6E03">
            <w:pPr>
              <w:spacing w:before="20" w:after="20"/>
              <w:jc w:val="center"/>
              <w:rPr>
                <w:rFonts w:ascii="Arial" w:hAnsi="Arial" w:eastAsia="Arial"/>
                <w:color w:val="000000" w:themeColor="text1"/>
                <w:sz w:val="18"/>
                <w14:textFill>
                  <w14:solidFill>
                    <w14:schemeClr w14:val="tx1"/>
                  </w14:solidFill>
                </w14:textFill>
              </w:rPr>
            </w:pPr>
            <w:r>
              <w:rPr>
                <w:rFonts w:ascii="Segoe UI Symbol" w:hAnsi="Segoe UI Symbol" w:eastAsia="Arial" w:cs="Segoe UI Symbol"/>
                <w:color w:val="000000" w:themeColor="text1"/>
                <w:sz w:val="18"/>
                <w14:textFill>
                  <w14:solidFill>
                    <w14:schemeClr w14:val="tx1"/>
                  </w14:solidFill>
                </w14:textFill>
              </w:rPr>
              <w:t>☐</w:t>
            </w:r>
          </w:p>
        </w:tc>
        <w:tc>
          <w:tcPr>
            <w:tcW w:w="604" w:type="dxa"/>
            <w:tcBorders>
              <w:top w:val="single" w:color="7F8C8D" w:sz="6" w:space="0"/>
              <w:left w:val="single" w:color="7F8C8D" w:sz="6" w:space="0"/>
              <w:bottom w:val="single" w:color="7F8C8D" w:sz="6" w:space="0"/>
              <w:right w:val="single" w:color="7F8C8D" w:sz="6" w:space="0"/>
            </w:tcBorders>
            <w:vAlign w:val="center"/>
          </w:tcPr>
          <w:p w14:paraId="2DB24FF8">
            <w:pPr>
              <w:spacing w:before="20" w:after="20"/>
              <w:jc w:val="center"/>
              <w:rPr>
                <w:rFonts w:ascii="Arial" w:hAnsi="Arial" w:eastAsia="Arial"/>
                <w:color w:val="000000" w:themeColor="text1"/>
                <w:sz w:val="18"/>
                <w14:textFill>
                  <w14:solidFill>
                    <w14:schemeClr w14:val="tx1"/>
                  </w14:solidFill>
                </w14:textFill>
              </w:rPr>
            </w:pPr>
            <w:r>
              <w:rPr>
                <w:rFonts w:ascii="Segoe UI Symbol" w:hAnsi="Segoe UI Symbol" w:eastAsia="Arial" w:cs="Segoe UI Symbol"/>
                <w:color w:val="000000" w:themeColor="text1"/>
                <w:sz w:val="18"/>
                <w14:textFill>
                  <w14:solidFill>
                    <w14:schemeClr w14:val="tx1"/>
                  </w14:solidFill>
                </w14:textFill>
              </w:rPr>
              <w:t>☐</w:t>
            </w:r>
          </w:p>
        </w:tc>
        <w:tc>
          <w:tcPr>
            <w:tcW w:w="604" w:type="dxa"/>
            <w:tcBorders>
              <w:top w:val="single" w:color="7F8C8D" w:sz="6" w:space="0"/>
              <w:left w:val="single" w:color="7F8C8D" w:sz="6" w:space="0"/>
              <w:bottom w:val="single" w:color="7F8C8D" w:sz="6" w:space="0"/>
              <w:right w:val="single" w:color="7F8C8D" w:sz="6" w:space="0"/>
            </w:tcBorders>
            <w:vAlign w:val="center"/>
          </w:tcPr>
          <w:p w14:paraId="2CB29FB5">
            <w:pPr>
              <w:spacing w:before="20" w:after="20"/>
              <w:jc w:val="center"/>
              <w:rPr>
                <w:rFonts w:ascii="Arial" w:hAnsi="Arial" w:eastAsia="Arial"/>
                <w:color w:val="000000" w:themeColor="text1"/>
                <w:sz w:val="18"/>
                <w14:textFill>
                  <w14:solidFill>
                    <w14:schemeClr w14:val="tx1"/>
                  </w14:solidFill>
                </w14:textFill>
              </w:rPr>
            </w:pPr>
            <w:r>
              <w:rPr>
                <w:rFonts w:ascii="Segoe UI Symbol" w:hAnsi="Segoe UI Symbol" w:eastAsia="Arial" w:cs="Segoe UI Symbol"/>
                <w:color w:val="000000" w:themeColor="text1"/>
                <w:sz w:val="18"/>
                <w14:textFill>
                  <w14:solidFill>
                    <w14:schemeClr w14:val="tx1"/>
                  </w14:solidFill>
                </w14:textFill>
              </w:rPr>
              <w:t>☐</w:t>
            </w:r>
          </w:p>
        </w:tc>
        <w:tc>
          <w:tcPr>
            <w:tcW w:w="748" w:type="dxa"/>
            <w:tcBorders>
              <w:top w:val="single" w:color="7F8C8D" w:sz="6" w:space="0"/>
              <w:left w:val="single" w:color="7F8C8D" w:sz="6" w:space="0"/>
              <w:bottom w:val="single" w:color="7F8C8D" w:sz="6" w:space="0"/>
              <w:right w:val="single" w:color="7F8C8D" w:sz="6" w:space="0"/>
            </w:tcBorders>
            <w:vAlign w:val="center"/>
          </w:tcPr>
          <w:p w14:paraId="5BA5A896">
            <w:pPr>
              <w:spacing w:before="20" w:after="20"/>
              <w:jc w:val="center"/>
              <w:rPr>
                <w:rFonts w:ascii="Arial" w:hAnsi="Arial" w:eastAsia="Arial"/>
                <w:color w:val="000000" w:themeColor="text1"/>
                <w:sz w:val="18"/>
                <w14:textFill>
                  <w14:solidFill>
                    <w14:schemeClr w14:val="tx1"/>
                  </w14:solidFill>
                </w14:textFill>
              </w:rPr>
            </w:pPr>
            <w:r>
              <w:rPr>
                <w:rFonts w:ascii="Segoe UI Symbol" w:hAnsi="Segoe UI Symbol" w:eastAsia="Arial" w:cs="Segoe UI Symbol"/>
                <w:color w:val="000000" w:themeColor="text1"/>
                <w:sz w:val="18"/>
                <w14:textFill>
                  <w14:solidFill>
                    <w14:schemeClr w14:val="tx1"/>
                  </w14:solidFill>
                </w14:textFill>
              </w:rPr>
              <w:t>☐</w:t>
            </w:r>
          </w:p>
        </w:tc>
      </w:tr>
      <w:tr w14:paraId="1B793221">
        <w:tblPrEx>
          <w:tblBorders>
            <w:top w:val="single" w:color="7F8C8D" w:sz="6" w:space="0"/>
            <w:left w:val="single" w:color="7F8C8D" w:sz="6" w:space="0"/>
            <w:bottom w:val="single" w:color="7F8C8D" w:sz="6" w:space="0"/>
            <w:right w:val="single" w:color="7F8C8D" w:sz="6" w:space="0"/>
            <w:insideH w:val="single" w:color="7F8C8D" w:sz="6" w:space="0"/>
            <w:insideV w:val="single" w:color="7F8C8D" w:sz="6" w:space="0"/>
          </w:tblBorders>
          <w:tblCellMar>
            <w:top w:w="0" w:type="dxa"/>
            <w:left w:w="108" w:type="dxa"/>
            <w:bottom w:w="0" w:type="dxa"/>
            <w:right w:w="108" w:type="dxa"/>
          </w:tblCellMar>
        </w:tblPrEx>
        <w:trPr>
          <w:cantSplit/>
          <w:jc w:val="center"/>
        </w:trPr>
        <w:tc>
          <w:tcPr>
            <w:tcW w:w="547" w:type="dxa"/>
            <w:tcBorders>
              <w:top w:val="single" w:color="7F8C8D" w:sz="6" w:space="0"/>
              <w:left w:val="single" w:color="7F8C8D" w:sz="6" w:space="0"/>
              <w:bottom w:val="single" w:color="7F8C8D" w:sz="6" w:space="0"/>
              <w:right w:val="single" w:color="7F8C8D" w:sz="6" w:space="0"/>
            </w:tcBorders>
            <w:vAlign w:val="center"/>
          </w:tcPr>
          <w:p w14:paraId="51296769">
            <w:pPr>
              <w:spacing w:before="20" w:after="20"/>
              <w:jc w:val="center"/>
              <w:rPr>
                <w:color w:val="000000" w:themeColor="text1"/>
                <w:sz w:val="18"/>
                <w14:textFill>
                  <w14:solidFill>
                    <w14:schemeClr w14:val="tx1"/>
                  </w14:solidFill>
                </w14:textFill>
              </w:rPr>
            </w:pPr>
            <w:r>
              <w:rPr>
                <w:color w:val="000000" w:themeColor="text1"/>
                <w:sz w:val="18"/>
                <w14:textFill>
                  <w14:solidFill>
                    <w14:schemeClr w14:val="tx1"/>
                  </w14:solidFill>
                </w14:textFill>
              </w:rPr>
              <w:t>10</w:t>
            </w:r>
          </w:p>
        </w:tc>
        <w:tc>
          <w:tcPr>
            <w:tcW w:w="6364" w:type="dxa"/>
            <w:tcBorders>
              <w:top w:val="single" w:color="7F8C8D" w:sz="6" w:space="0"/>
              <w:left w:val="single" w:color="7F8C8D" w:sz="6" w:space="0"/>
              <w:bottom w:val="single" w:color="7F8C8D" w:sz="6" w:space="0"/>
              <w:right w:val="single" w:color="7F8C8D" w:sz="6" w:space="0"/>
            </w:tcBorders>
            <w:vAlign w:val="center"/>
          </w:tcPr>
          <w:p w14:paraId="3C710495">
            <w:pPr>
              <w:spacing w:before="20" w:after="20"/>
              <w:rPr>
                <w:color w:val="000000" w:themeColor="text1"/>
                <w:sz w:val="18"/>
                <w14:textFill>
                  <w14:solidFill>
                    <w14:schemeClr w14:val="tx1"/>
                  </w14:solidFill>
                </w14:textFill>
              </w:rPr>
            </w:pPr>
            <w:r>
              <w:rPr>
                <w:color w:val="000000" w:themeColor="text1"/>
                <w:sz w:val="18"/>
                <w14:textFill>
                  <w14:solidFill>
                    <w14:schemeClr w14:val="tx1"/>
                  </w14:solidFill>
                </w14:textFill>
              </w:rPr>
              <w:t>How functional is our system in terms of displaying the total number of approved requests?</w:t>
            </w:r>
          </w:p>
        </w:tc>
        <w:tc>
          <w:tcPr>
            <w:tcW w:w="604" w:type="dxa"/>
            <w:tcBorders>
              <w:top w:val="single" w:color="7F8C8D" w:sz="6" w:space="0"/>
              <w:left w:val="single" w:color="7F8C8D" w:sz="6" w:space="0"/>
              <w:bottom w:val="single" w:color="7F8C8D" w:sz="6" w:space="0"/>
              <w:right w:val="single" w:color="7F8C8D" w:sz="6" w:space="0"/>
            </w:tcBorders>
            <w:vAlign w:val="center"/>
          </w:tcPr>
          <w:p w14:paraId="56C98F03">
            <w:pPr>
              <w:spacing w:before="20" w:after="20"/>
              <w:jc w:val="center"/>
              <w:rPr>
                <w:rFonts w:ascii="Arial" w:hAnsi="Arial" w:eastAsia="Arial"/>
                <w:color w:val="000000" w:themeColor="text1"/>
                <w:sz w:val="18"/>
                <w14:textFill>
                  <w14:solidFill>
                    <w14:schemeClr w14:val="tx1"/>
                  </w14:solidFill>
                </w14:textFill>
              </w:rPr>
            </w:pPr>
            <w:r>
              <w:rPr>
                <w:rFonts w:ascii="Segoe UI Symbol" w:hAnsi="Segoe UI Symbol" w:eastAsia="Arial" w:cs="Segoe UI Symbol"/>
                <w:color w:val="000000" w:themeColor="text1"/>
                <w:sz w:val="18"/>
                <w14:textFill>
                  <w14:solidFill>
                    <w14:schemeClr w14:val="tx1"/>
                  </w14:solidFill>
                </w14:textFill>
              </w:rPr>
              <w:t>☐</w:t>
            </w:r>
          </w:p>
        </w:tc>
        <w:tc>
          <w:tcPr>
            <w:tcW w:w="604" w:type="dxa"/>
            <w:tcBorders>
              <w:top w:val="single" w:color="7F8C8D" w:sz="6" w:space="0"/>
              <w:left w:val="single" w:color="7F8C8D" w:sz="6" w:space="0"/>
              <w:bottom w:val="single" w:color="7F8C8D" w:sz="6" w:space="0"/>
              <w:right w:val="single" w:color="7F8C8D" w:sz="6" w:space="0"/>
            </w:tcBorders>
            <w:vAlign w:val="center"/>
          </w:tcPr>
          <w:p w14:paraId="0D80397D">
            <w:pPr>
              <w:spacing w:before="20" w:after="20"/>
              <w:jc w:val="center"/>
              <w:rPr>
                <w:rFonts w:ascii="Arial" w:hAnsi="Arial" w:eastAsia="Arial"/>
                <w:color w:val="000000" w:themeColor="text1"/>
                <w:sz w:val="18"/>
                <w14:textFill>
                  <w14:solidFill>
                    <w14:schemeClr w14:val="tx1"/>
                  </w14:solidFill>
                </w14:textFill>
              </w:rPr>
            </w:pPr>
            <w:r>
              <w:rPr>
                <w:rFonts w:ascii="Segoe UI Symbol" w:hAnsi="Segoe UI Symbol" w:eastAsia="Arial" w:cs="Segoe UI Symbol"/>
                <w:color w:val="000000" w:themeColor="text1"/>
                <w:sz w:val="18"/>
                <w14:textFill>
                  <w14:solidFill>
                    <w14:schemeClr w14:val="tx1"/>
                  </w14:solidFill>
                </w14:textFill>
              </w:rPr>
              <w:t>☐</w:t>
            </w:r>
          </w:p>
        </w:tc>
        <w:tc>
          <w:tcPr>
            <w:tcW w:w="604" w:type="dxa"/>
            <w:tcBorders>
              <w:top w:val="single" w:color="7F8C8D" w:sz="6" w:space="0"/>
              <w:left w:val="single" w:color="7F8C8D" w:sz="6" w:space="0"/>
              <w:bottom w:val="single" w:color="7F8C8D" w:sz="6" w:space="0"/>
              <w:right w:val="single" w:color="7F8C8D" w:sz="6" w:space="0"/>
            </w:tcBorders>
            <w:vAlign w:val="center"/>
          </w:tcPr>
          <w:p w14:paraId="0B2A2A42">
            <w:pPr>
              <w:spacing w:before="20" w:after="20"/>
              <w:jc w:val="center"/>
              <w:rPr>
                <w:rFonts w:ascii="Arial" w:hAnsi="Arial" w:eastAsia="Arial"/>
                <w:color w:val="000000" w:themeColor="text1"/>
                <w:sz w:val="18"/>
                <w14:textFill>
                  <w14:solidFill>
                    <w14:schemeClr w14:val="tx1"/>
                  </w14:solidFill>
                </w14:textFill>
              </w:rPr>
            </w:pPr>
            <w:r>
              <w:rPr>
                <w:rFonts w:ascii="Segoe UI Symbol" w:hAnsi="Segoe UI Symbol" w:eastAsia="Arial" w:cs="Segoe UI Symbol"/>
                <w:color w:val="000000" w:themeColor="text1"/>
                <w:sz w:val="18"/>
                <w14:textFill>
                  <w14:solidFill>
                    <w14:schemeClr w14:val="tx1"/>
                  </w14:solidFill>
                </w14:textFill>
              </w:rPr>
              <w:t>☐</w:t>
            </w:r>
          </w:p>
        </w:tc>
        <w:tc>
          <w:tcPr>
            <w:tcW w:w="604" w:type="dxa"/>
            <w:tcBorders>
              <w:top w:val="single" w:color="7F8C8D" w:sz="6" w:space="0"/>
              <w:left w:val="single" w:color="7F8C8D" w:sz="6" w:space="0"/>
              <w:bottom w:val="single" w:color="7F8C8D" w:sz="6" w:space="0"/>
              <w:right w:val="single" w:color="7F8C8D" w:sz="6" w:space="0"/>
            </w:tcBorders>
            <w:vAlign w:val="center"/>
          </w:tcPr>
          <w:p w14:paraId="6BA3E224">
            <w:pPr>
              <w:spacing w:before="20" w:after="20"/>
              <w:jc w:val="center"/>
              <w:rPr>
                <w:rFonts w:ascii="Arial" w:hAnsi="Arial" w:eastAsia="Arial"/>
                <w:color w:val="000000" w:themeColor="text1"/>
                <w:sz w:val="18"/>
                <w14:textFill>
                  <w14:solidFill>
                    <w14:schemeClr w14:val="tx1"/>
                  </w14:solidFill>
                </w14:textFill>
              </w:rPr>
            </w:pPr>
            <w:r>
              <w:rPr>
                <w:rFonts w:ascii="Segoe UI Symbol" w:hAnsi="Segoe UI Symbol" w:eastAsia="Arial" w:cs="Segoe UI Symbol"/>
                <w:color w:val="000000" w:themeColor="text1"/>
                <w:sz w:val="18"/>
                <w14:textFill>
                  <w14:solidFill>
                    <w14:schemeClr w14:val="tx1"/>
                  </w14:solidFill>
                </w14:textFill>
              </w:rPr>
              <w:t>☐</w:t>
            </w:r>
          </w:p>
        </w:tc>
        <w:tc>
          <w:tcPr>
            <w:tcW w:w="604" w:type="dxa"/>
            <w:tcBorders>
              <w:top w:val="single" w:color="7F8C8D" w:sz="6" w:space="0"/>
              <w:left w:val="single" w:color="7F8C8D" w:sz="6" w:space="0"/>
              <w:bottom w:val="single" w:color="7F8C8D" w:sz="6" w:space="0"/>
              <w:right w:val="single" w:color="7F8C8D" w:sz="6" w:space="0"/>
            </w:tcBorders>
            <w:vAlign w:val="center"/>
          </w:tcPr>
          <w:p w14:paraId="092779D0">
            <w:pPr>
              <w:spacing w:before="20" w:after="20"/>
              <w:jc w:val="center"/>
              <w:rPr>
                <w:rFonts w:ascii="Arial" w:hAnsi="Arial" w:eastAsia="Arial"/>
                <w:color w:val="000000" w:themeColor="text1"/>
                <w:sz w:val="18"/>
                <w14:textFill>
                  <w14:solidFill>
                    <w14:schemeClr w14:val="tx1"/>
                  </w14:solidFill>
                </w14:textFill>
              </w:rPr>
            </w:pPr>
            <w:r>
              <w:rPr>
                <w:rFonts w:ascii="Segoe UI Symbol" w:hAnsi="Segoe UI Symbol" w:eastAsia="Arial" w:cs="Segoe UI Symbol"/>
                <w:color w:val="000000" w:themeColor="text1"/>
                <w:sz w:val="18"/>
                <w14:textFill>
                  <w14:solidFill>
                    <w14:schemeClr w14:val="tx1"/>
                  </w14:solidFill>
                </w14:textFill>
              </w:rPr>
              <w:t>☐</w:t>
            </w:r>
          </w:p>
        </w:tc>
        <w:tc>
          <w:tcPr>
            <w:tcW w:w="748" w:type="dxa"/>
            <w:tcBorders>
              <w:top w:val="single" w:color="7F8C8D" w:sz="6" w:space="0"/>
              <w:left w:val="single" w:color="7F8C8D" w:sz="6" w:space="0"/>
              <w:bottom w:val="single" w:color="7F8C8D" w:sz="6" w:space="0"/>
              <w:right w:val="single" w:color="7F8C8D" w:sz="6" w:space="0"/>
            </w:tcBorders>
            <w:vAlign w:val="center"/>
          </w:tcPr>
          <w:p w14:paraId="4A78E86B">
            <w:pPr>
              <w:spacing w:before="20" w:after="20"/>
              <w:jc w:val="center"/>
              <w:rPr>
                <w:rFonts w:ascii="Arial" w:hAnsi="Arial" w:eastAsia="Arial"/>
                <w:color w:val="000000" w:themeColor="text1"/>
                <w:sz w:val="18"/>
                <w14:textFill>
                  <w14:solidFill>
                    <w14:schemeClr w14:val="tx1"/>
                  </w14:solidFill>
                </w14:textFill>
              </w:rPr>
            </w:pPr>
            <w:r>
              <w:rPr>
                <w:rFonts w:ascii="Segoe UI Symbol" w:hAnsi="Segoe UI Symbol" w:eastAsia="Arial" w:cs="Segoe UI Symbol"/>
                <w:color w:val="000000" w:themeColor="text1"/>
                <w:sz w:val="18"/>
                <w14:textFill>
                  <w14:solidFill>
                    <w14:schemeClr w14:val="tx1"/>
                  </w14:solidFill>
                </w14:textFill>
              </w:rPr>
              <w:t>☐</w:t>
            </w:r>
          </w:p>
        </w:tc>
      </w:tr>
      <w:tr w14:paraId="145C9585">
        <w:tblPrEx>
          <w:tblBorders>
            <w:top w:val="single" w:color="7F8C8D" w:sz="6" w:space="0"/>
            <w:left w:val="single" w:color="7F8C8D" w:sz="6" w:space="0"/>
            <w:bottom w:val="single" w:color="7F8C8D" w:sz="6" w:space="0"/>
            <w:right w:val="single" w:color="7F8C8D" w:sz="6" w:space="0"/>
            <w:insideH w:val="single" w:color="7F8C8D" w:sz="6" w:space="0"/>
            <w:insideV w:val="single" w:color="7F8C8D" w:sz="6" w:space="0"/>
          </w:tblBorders>
          <w:tblCellMar>
            <w:top w:w="0" w:type="dxa"/>
            <w:left w:w="108" w:type="dxa"/>
            <w:bottom w:w="0" w:type="dxa"/>
            <w:right w:w="108" w:type="dxa"/>
          </w:tblCellMar>
        </w:tblPrEx>
        <w:trPr>
          <w:cantSplit/>
          <w:jc w:val="center"/>
        </w:trPr>
        <w:tc>
          <w:tcPr>
            <w:tcW w:w="547" w:type="dxa"/>
            <w:tcBorders>
              <w:top w:val="single" w:color="7F8C8D" w:sz="6" w:space="0"/>
              <w:left w:val="single" w:color="7F8C8D" w:sz="6" w:space="0"/>
              <w:bottom w:val="single" w:color="7F8C8D" w:sz="6" w:space="0"/>
              <w:right w:val="single" w:color="7F8C8D" w:sz="6" w:space="0"/>
            </w:tcBorders>
            <w:vAlign w:val="center"/>
          </w:tcPr>
          <w:p w14:paraId="1384ECFD">
            <w:pPr>
              <w:spacing w:before="20" w:after="20"/>
              <w:jc w:val="center"/>
              <w:rPr>
                <w:color w:val="000000" w:themeColor="text1"/>
                <w:sz w:val="18"/>
                <w14:textFill>
                  <w14:solidFill>
                    <w14:schemeClr w14:val="tx1"/>
                  </w14:solidFill>
                </w14:textFill>
              </w:rPr>
            </w:pPr>
            <w:r>
              <w:rPr>
                <w:color w:val="000000" w:themeColor="text1"/>
                <w:sz w:val="18"/>
                <w14:textFill>
                  <w14:solidFill>
                    <w14:schemeClr w14:val="tx1"/>
                  </w14:solidFill>
                </w14:textFill>
              </w:rPr>
              <w:t>11</w:t>
            </w:r>
          </w:p>
        </w:tc>
        <w:tc>
          <w:tcPr>
            <w:tcW w:w="6364" w:type="dxa"/>
            <w:tcBorders>
              <w:top w:val="single" w:color="7F8C8D" w:sz="6" w:space="0"/>
              <w:left w:val="single" w:color="7F8C8D" w:sz="6" w:space="0"/>
              <w:bottom w:val="single" w:color="7F8C8D" w:sz="6" w:space="0"/>
              <w:right w:val="single" w:color="7F8C8D" w:sz="6" w:space="0"/>
            </w:tcBorders>
            <w:vAlign w:val="center"/>
          </w:tcPr>
          <w:p w14:paraId="6D8466F2">
            <w:pPr>
              <w:spacing w:before="20" w:after="20"/>
              <w:rPr>
                <w:color w:val="000000" w:themeColor="text1"/>
                <w:sz w:val="18"/>
                <w14:textFill>
                  <w14:solidFill>
                    <w14:schemeClr w14:val="tx1"/>
                  </w14:solidFill>
                </w14:textFill>
              </w:rPr>
            </w:pPr>
            <w:r>
              <w:rPr>
                <w:color w:val="000000" w:themeColor="text1"/>
                <w:sz w:val="18"/>
                <w14:textFill>
                  <w14:solidFill>
                    <w14:schemeClr w14:val="tx1"/>
                  </w14:solidFill>
                </w14:textFill>
              </w:rPr>
              <w:t>How functional is our system in terms of displaying the total number of monthly requests?</w:t>
            </w:r>
          </w:p>
        </w:tc>
        <w:tc>
          <w:tcPr>
            <w:tcW w:w="604" w:type="dxa"/>
            <w:tcBorders>
              <w:top w:val="single" w:color="7F8C8D" w:sz="6" w:space="0"/>
              <w:left w:val="single" w:color="7F8C8D" w:sz="6" w:space="0"/>
              <w:bottom w:val="single" w:color="7F8C8D" w:sz="6" w:space="0"/>
              <w:right w:val="single" w:color="7F8C8D" w:sz="6" w:space="0"/>
            </w:tcBorders>
            <w:vAlign w:val="center"/>
          </w:tcPr>
          <w:p w14:paraId="0B6E453B">
            <w:pPr>
              <w:spacing w:before="20" w:after="20"/>
              <w:jc w:val="center"/>
              <w:rPr>
                <w:rFonts w:ascii="Arial" w:hAnsi="Arial" w:eastAsia="Arial"/>
                <w:color w:val="000000" w:themeColor="text1"/>
                <w:sz w:val="18"/>
                <w14:textFill>
                  <w14:solidFill>
                    <w14:schemeClr w14:val="tx1"/>
                  </w14:solidFill>
                </w14:textFill>
              </w:rPr>
            </w:pPr>
            <w:r>
              <w:rPr>
                <w:rFonts w:ascii="Segoe UI Symbol" w:hAnsi="Segoe UI Symbol" w:eastAsia="Arial" w:cs="Segoe UI Symbol"/>
                <w:color w:val="000000" w:themeColor="text1"/>
                <w:sz w:val="18"/>
                <w14:textFill>
                  <w14:solidFill>
                    <w14:schemeClr w14:val="tx1"/>
                  </w14:solidFill>
                </w14:textFill>
              </w:rPr>
              <w:t>☐</w:t>
            </w:r>
          </w:p>
        </w:tc>
        <w:tc>
          <w:tcPr>
            <w:tcW w:w="604" w:type="dxa"/>
            <w:tcBorders>
              <w:top w:val="single" w:color="7F8C8D" w:sz="6" w:space="0"/>
              <w:left w:val="single" w:color="7F8C8D" w:sz="6" w:space="0"/>
              <w:bottom w:val="single" w:color="7F8C8D" w:sz="6" w:space="0"/>
              <w:right w:val="single" w:color="7F8C8D" w:sz="6" w:space="0"/>
            </w:tcBorders>
            <w:vAlign w:val="center"/>
          </w:tcPr>
          <w:p w14:paraId="2062B0E4">
            <w:pPr>
              <w:spacing w:before="20" w:after="20"/>
              <w:jc w:val="center"/>
              <w:rPr>
                <w:rFonts w:ascii="Arial" w:hAnsi="Arial" w:eastAsia="Arial"/>
                <w:color w:val="000000" w:themeColor="text1"/>
                <w:sz w:val="18"/>
                <w14:textFill>
                  <w14:solidFill>
                    <w14:schemeClr w14:val="tx1"/>
                  </w14:solidFill>
                </w14:textFill>
              </w:rPr>
            </w:pPr>
            <w:r>
              <w:rPr>
                <w:rFonts w:ascii="Segoe UI Symbol" w:hAnsi="Segoe UI Symbol" w:eastAsia="Arial" w:cs="Segoe UI Symbol"/>
                <w:color w:val="000000" w:themeColor="text1"/>
                <w:sz w:val="18"/>
                <w14:textFill>
                  <w14:solidFill>
                    <w14:schemeClr w14:val="tx1"/>
                  </w14:solidFill>
                </w14:textFill>
              </w:rPr>
              <w:t>☐</w:t>
            </w:r>
          </w:p>
        </w:tc>
        <w:tc>
          <w:tcPr>
            <w:tcW w:w="604" w:type="dxa"/>
            <w:tcBorders>
              <w:top w:val="single" w:color="7F8C8D" w:sz="6" w:space="0"/>
              <w:left w:val="single" w:color="7F8C8D" w:sz="6" w:space="0"/>
              <w:bottom w:val="single" w:color="7F8C8D" w:sz="6" w:space="0"/>
              <w:right w:val="single" w:color="7F8C8D" w:sz="6" w:space="0"/>
            </w:tcBorders>
            <w:vAlign w:val="center"/>
          </w:tcPr>
          <w:p w14:paraId="0528E71C">
            <w:pPr>
              <w:spacing w:before="20" w:after="20"/>
              <w:jc w:val="center"/>
              <w:rPr>
                <w:rFonts w:ascii="Arial" w:hAnsi="Arial" w:eastAsia="Arial"/>
                <w:color w:val="000000" w:themeColor="text1"/>
                <w:sz w:val="18"/>
                <w14:textFill>
                  <w14:solidFill>
                    <w14:schemeClr w14:val="tx1"/>
                  </w14:solidFill>
                </w14:textFill>
              </w:rPr>
            </w:pPr>
            <w:r>
              <w:rPr>
                <w:rFonts w:ascii="Segoe UI Symbol" w:hAnsi="Segoe UI Symbol" w:eastAsia="Arial" w:cs="Segoe UI Symbol"/>
                <w:color w:val="000000" w:themeColor="text1"/>
                <w:sz w:val="18"/>
                <w14:textFill>
                  <w14:solidFill>
                    <w14:schemeClr w14:val="tx1"/>
                  </w14:solidFill>
                </w14:textFill>
              </w:rPr>
              <w:t>☐</w:t>
            </w:r>
          </w:p>
        </w:tc>
        <w:tc>
          <w:tcPr>
            <w:tcW w:w="604" w:type="dxa"/>
            <w:tcBorders>
              <w:top w:val="single" w:color="7F8C8D" w:sz="6" w:space="0"/>
              <w:left w:val="single" w:color="7F8C8D" w:sz="6" w:space="0"/>
              <w:bottom w:val="single" w:color="7F8C8D" w:sz="6" w:space="0"/>
              <w:right w:val="single" w:color="7F8C8D" w:sz="6" w:space="0"/>
            </w:tcBorders>
            <w:vAlign w:val="center"/>
          </w:tcPr>
          <w:p w14:paraId="0D36CD34">
            <w:pPr>
              <w:spacing w:before="20" w:after="20"/>
              <w:jc w:val="center"/>
              <w:rPr>
                <w:rFonts w:ascii="Arial" w:hAnsi="Arial" w:eastAsia="Arial"/>
                <w:color w:val="000000" w:themeColor="text1"/>
                <w:sz w:val="18"/>
                <w14:textFill>
                  <w14:solidFill>
                    <w14:schemeClr w14:val="tx1"/>
                  </w14:solidFill>
                </w14:textFill>
              </w:rPr>
            </w:pPr>
            <w:r>
              <w:rPr>
                <w:rFonts w:ascii="Segoe UI Symbol" w:hAnsi="Segoe UI Symbol" w:eastAsia="Arial" w:cs="Segoe UI Symbol"/>
                <w:color w:val="000000" w:themeColor="text1"/>
                <w:sz w:val="18"/>
                <w14:textFill>
                  <w14:solidFill>
                    <w14:schemeClr w14:val="tx1"/>
                  </w14:solidFill>
                </w14:textFill>
              </w:rPr>
              <w:t>☐</w:t>
            </w:r>
          </w:p>
        </w:tc>
        <w:tc>
          <w:tcPr>
            <w:tcW w:w="604" w:type="dxa"/>
            <w:tcBorders>
              <w:top w:val="single" w:color="7F8C8D" w:sz="6" w:space="0"/>
              <w:left w:val="single" w:color="7F8C8D" w:sz="6" w:space="0"/>
              <w:bottom w:val="single" w:color="7F8C8D" w:sz="6" w:space="0"/>
              <w:right w:val="single" w:color="7F8C8D" w:sz="6" w:space="0"/>
            </w:tcBorders>
            <w:vAlign w:val="center"/>
          </w:tcPr>
          <w:p w14:paraId="0A6B07EE">
            <w:pPr>
              <w:spacing w:before="20" w:after="20"/>
              <w:jc w:val="center"/>
              <w:rPr>
                <w:rFonts w:ascii="Arial" w:hAnsi="Arial" w:eastAsia="Arial"/>
                <w:color w:val="000000" w:themeColor="text1"/>
                <w:sz w:val="18"/>
                <w14:textFill>
                  <w14:solidFill>
                    <w14:schemeClr w14:val="tx1"/>
                  </w14:solidFill>
                </w14:textFill>
              </w:rPr>
            </w:pPr>
            <w:r>
              <w:rPr>
                <w:rFonts w:ascii="Segoe UI Symbol" w:hAnsi="Segoe UI Symbol" w:eastAsia="Arial" w:cs="Segoe UI Symbol"/>
                <w:color w:val="000000" w:themeColor="text1"/>
                <w:sz w:val="18"/>
                <w14:textFill>
                  <w14:solidFill>
                    <w14:schemeClr w14:val="tx1"/>
                  </w14:solidFill>
                </w14:textFill>
              </w:rPr>
              <w:t>☐</w:t>
            </w:r>
          </w:p>
        </w:tc>
        <w:tc>
          <w:tcPr>
            <w:tcW w:w="748" w:type="dxa"/>
            <w:tcBorders>
              <w:top w:val="single" w:color="7F8C8D" w:sz="6" w:space="0"/>
              <w:left w:val="single" w:color="7F8C8D" w:sz="6" w:space="0"/>
              <w:bottom w:val="single" w:color="7F8C8D" w:sz="6" w:space="0"/>
              <w:right w:val="single" w:color="7F8C8D" w:sz="6" w:space="0"/>
            </w:tcBorders>
            <w:vAlign w:val="center"/>
          </w:tcPr>
          <w:p w14:paraId="471BE63D">
            <w:pPr>
              <w:spacing w:before="20" w:after="20"/>
              <w:jc w:val="center"/>
              <w:rPr>
                <w:rFonts w:ascii="Arial" w:hAnsi="Arial" w:eastAsia="Arial"/>
                <w:color w:val="000000" w:themeColor="text1"/>
                <w:sz w:val="18"/>
                <w14:textFill>
                  <w14:solidFill>
                    <w14:schemeClr w14:val="tx1"/>
                  </w14:solidFill>
                </w14:textFill>
              </w:rPr>
            </w:pPr>
            <w:r>
              <w:rPr>
                <w:rFonts w:ascii="Segoe UI Symbol" w:hAnsi="Segoe UI Symbol" w:eastAsia="Arial" w:cs="Segoe UI Symbol"/>
                <w:color w:val="000000" w:themeColor="text1"/>
                <w:sz w:val="18"/>
                <w14:textFill>
                  <w14:solidFill>
                    <w14:schemeClr w14:val="tx1"/>
                  </w14:solidFill>
                </w14:textFill>
              </w:rPr>
              <w:t>☐</w:t>
            </w:r>
          </w:p>
        </w:tc>
      </w:tr>
      <w:tr w14:paraId="6079210D">
        <w:tblPrEx>
          <w:tblBorders>
            <w:top w:val="single" w:color="7F8C8D" w:sz="6" w:space="0"/>
            <w:left w:val="single" w:color="7F8C8D" w:sz="6" w:space="0"/>
            <w:bottom w:val="single" w:color="7F8C8D" w:sz="6" w:space="0"/>
            <w:right w:val="single" w:color="7F8C8D" w:sz="6" w:space="0"/>
            <w:insideH w:val="single" w:color="7F8C8D" w:sz="6" w:space="0"/>
            <w:insideV w:val="single" w:color="7F8C8D" w:sz="6" w:space="0"/>
          </w:tblBorders>
          <w:tblCellMar>
            <w:top w:w="0" w:type="dxa"/>
            <w:left w:w="108" w:type="dxa"/>
            <w:bottom w:w="0" w:type="dxa"/>
            <w:right w:w="108" w:type="dxa"/>
          </w:tblCellMar>
        </w:tblPrEx>
        <w:trPr>
          <w:cantSplit/>
          <w:jc w:val="center"/>
        </w:trPr>
        <w:tc>
          <w:tcPr>
            <w:tcW w:w="547" w:type="dxa"/>
            <w:tcBorders>
              <w:top w:val="single" w:color="7F8C8D" w:sz="6" w:space="0"/>
              <w:left w:val="single" w:color="7F8C8D" w:sz="6" w:space="0"/>
              <w:bottom w:val="single" w:color="7F8C8D" w:sz="6" w:space="0"/>
              <w:right w:val="single" w:color="7F8C8D" w:sz="6" w:space="0"/>
            </w:tcBorders>
            <w:vAlign w:val="center"/>
          </w:tcPr>
          <w:p w14:paraId="3EE0BD3F">
            <w:pPr>
              <w:spacing w:before="20" w:after="20"/>
              <w:jc w:val="center"/>
              <w:rPr>
                <w:color w:val="000000" w:themeColor="text1"/>
                <w:sz w:val="18"/>
                <w14:textFill>
                  <w14:solidFill>
                    <w14:schemeClr w14:val="tx1"/>
                  </w14:solidFill>
                </w14:textFill>
              </w:rPr>
            </w:pPr>
            <w:r>
              <w:rPr>
                <w:color w:val="000000" w:themeColor="text1"/>
                <w:sz w:val="18"/>
                <w14:textFill>
                  <w14:solidFill>
                    <w14:schemeClr w14:val="tx1"/>
                  </w14:solidFill>
                </w14:textFill>
              </w:rPr>
              <w:t>12</w:t>
            </w:r>
          </w:p>
        </w:tc>
        <w:tc>
          <w:tcPr>
            <w:tcW w:w="6364" w:type="dxa"/>
            <w:tcBorders>
              <w:top w:val="single" w:color="7F8C8D" w:sz="6" w:space="0"/>
              <w:left w:val="single" w:color="7F8C8D" w:sz="6" w:space="0"/>
              <w:bottom w:val="single" w:color="7F8C8D" w:sz="6" w:space="0"/>
              <w:right w:val="single" w:color="7F8C8D" w:sz="6" w:space="0"/>
            </w:tcBorders>
            <w:vAlign w:val="center"/>
          </w:tcPr>
          <w:p w14:paraId="4EC900FD">
            <w:pPr>
              <w:spacing w:before="20" w:after="20"/>
              <w:rPr>
                <w:color w:val="000000" w:themeColor="text1"/>
                <w:sz w:val="18"/>
                <w14:textFill>
                  <w14:solidFill>
                    <w14:schemeClr w14:val="tx1"/>
                  </w14:solidFill>
                </w14:textFill>
              </w:rPr>
            </w:pPr>
            <w:r>
              <w:rPr>
                <w:color w:val="000000" w:themeColor="text1"/>
                <w:sz w:val="18"/>
                <w14:textFill>
                  <w14:solidFill>
                    <w14:schemeClr w14:val="tx1"/>
                  </w14:solidFill>
                </w14:textFill>
              </w:rPr>
              <w:t>How functional is our system in terms of displaying requests by certificate or clearance type?</w:t>
            </w:r>
          </w:p>
        </w:tc>
        <w:tc>
          <w:tcPr>
            <w:tcW w:w="604" w:type="dxa"/>
            <w:tcBorders>
              <w:top w:val="single" w:color="7F8C8D" w:sz="6" w:space="0"/>
              <w:left w:val="single" w:color="7F8C8D" w:sz="6" w:space="0"/>
              <w:bottom w:val="single" w:color="7F8C8D" w:sz="6" w:space="0"/>
              <w:right w:val="single" w:color="7F8C8D" w:sz="6" w:space="0"/>
            </w:tcBorders>
            <w:vAlign w:val="center"/>
          </w:tcPr>
          <w:p w14:paraId="1037C15B">
            <w:pPr>
              <w:spacing w:before="20" w:after="20"/>
              <w:jc w:val="center"/>
              <w:rPr>
                <w:rFonts w:ascii="Arial" w:hAnsi="Arial" w:eastAsia="Arial"/>
                <w:color w:val="000000" w:themeColor="text1"/>
                <w:sz w:val="18"/>
                <w14:textFill>
                  <w14:solidFill>
                    <w14:schemeClr w14:val="tx1"/>
                  </w14:solidFill>
                </w14:textFill>
              </w:rPr>
            </w:pPr>
            <w:r>
              <w:rPr>
                <w:rFonts w:ascii="Segoe UI Symbol" w:hAnsi="Segoe UI Symbol" w:eastAsia="Arial" w:cs="Segoe UI Symbol"/>
                <w:color w:val="000000" w:themeColor="text1"/>
                <w:sz w:val="18"/>
                <w14:textFill>
                  <w14:solidFill>
                    <w14:schemeClr w14:val="tx1"/>
                  </w14:solidFill>
                </w14:textFill>
              </w:rPr>
              <w:t>☐</w:t>
            </w:r>
          </w:p>
        </w:tc>
        <w:tc>
          <w:tcPr>
            <w:tcW w:w="604" w:type="dxa"/>
            <w:tcBorders>
              <w:top w:val="single" w:color="7F8C8D" w:sz="6" w:space="0"/>
              <w:left w:val="single" w:color="7F8C8D" w:sz="6" w:space="0"/>
              <w:bottom w:val="single" w:color="7F8C8D" w:sz="6" w:space="0"/>
              <w:right w:val="single" w:color="7F8C8D" w:sz="6" w:space="0"/>
            </w:tcBorders>
            <w:vAlign w:val="center"/>
          </w:tcPr>
          <w:p w14:paraId="4601728F">
            <w:pPr>
              <w:spacing w:before="20" w:after="20"/>
              <w:jc w:val="center"/>
              <w:rPr>
                <w:rFonts w:ascii="Arial" w:hAnsi="Arial" w:eastAsia="Arial"/>
                <w:color w:val="000000" w:themeColor="text1"/>
                <w:sz w:val="18"/>
                <w14:textFill>
                  <w14:solidFill>
                    <w14:schemeClr w14:val="tx1"/>
                  </w14:solidFill>
                </w14:textFill>
              </w:rPr>
            </w:pPr>
            <w:r>
              <w:rPr>
                <w:rFonts w:ascii="Segoe UI Symbol" w:hAnsi="Segoe UI Symbol" w:eastAsia="Arial" w:cs="Segoe UI Symbol"/>
                <w:color w:val="000000" w:themeColor="text1"/>
                <w:sz w:val="18"/>
                <w14:textFill>
                  <w14:solidFill>
                    <w14:schemeClr w14:val="tx1"/>
                  </w14:solidFill>
                </w14:textFill>
              </w:rPr>
              <w:t>☐</w:t>
            </w:r>
          </w:p>
        </w:tc>
        <w:tc>
          <w:tcPr>
            <w:tcW w:w="604" w:type="dxa"/>
            <w:tcBorders>
              <w:top w:val="single" w:color="7F8C8D" w:sz="6" w:space="0"/>
              <w:left w:val="single" w:color="7F8C8D" w:sz="6" w:space="0"/>
              <w:bottom w:val="single" w:color="7F8C8D" w:sz="6" w:space="0"/>
              <w:right w:val="single" w:color="7F8C8D" w:sz="6" w:space="0"/>
            </w:tcBorders>
            <w:vAlign w:val="center"/>
          </w:tcPr>
          <w:p w14:paraId="4094C21F">
            <w:pPr>
              <w:spacing w:before="20" w:after="20"/>
              <w:jc w:val="center"/>
              <w:rPr>
                <w:rFonts w:ascii="Arial" w:hAnsi="Arial" w:eastAsia="Arial"/>
                <w:color w:val="000000" w:themeColor="text1"/>
                <w:sz w:val="18"/>
                <w14:textFill>
                  <w14:solidFill>
                    <w14:schemeClr w14:val="tx1"/>
                  </w14:solidFill>
                </w14:textFill>
              </w:rPr>
            </w:pPr>
            <w:r>
              <w:rPr>
                <w:rFonts w:ascii="Segoe UI Symbol" w:hAnsi="Segoe UI Symbol" w:eastAsia="Arial" w:cs="Segoe UI Symbol"/>
                <w:color w:val="000000" w:themeColor="text1"/>
                <w:sz w:val="18"/>
                <w14:textFill>
                  <w14:solidFill>
                    <w14:schemeClr w14:val="tx1"/>
                  </w14:solidFill>
                </w14:textFill>
              </w:rPr>
              <w:t>☐</w:t>
            </w:r>
          </w:p>
        </w:tc>
        <w:tc>
          <w:tcPr>
            <w:tcW w:w="604" w:type="dxa"/>
            <w:tcBorders>
              <w:top w:val="single" w:color="7F8C8D" w:sz="6" w:space="0"/>
              <w:left w:val="single" w:color="7F8C8D" w:sz="6" w:space="0"/>
              <w:bottom w:val="single" w:color="7F8C8D" w:sz="6" w:space="0"/>
              <w:right w:val="single" w:color="7F8C8D" w:sz="6" w:space="0"/>
            </w:tcBorders>
            <w:vAlign w:val="center"/>
          </w:tcPr>
          <w:p w14:paraId="25E807DD">
            <w:pPr>
              <w:spacing w:before="20" w:after="20"/>
              <w:jc w:val="center"/>
              <w:rPr>
                <w:rFonts w:ascii="Arial" w:hAnsi="Arial" w:eastAsia="Arial"/>
                <w:color w:val="000000" w:themeColor="text1"/>
                <w:sz w:val="18"/>
                <w14:textFill>
                  <w14:solidFill>
                    <w14:schemeClr w14:val="tx1"/>
                  </w14:solidFill>
                </w14:textFill>
              </w:rPr>
            </w:pPr>
            <w:r>
              <w:rPr>
                <w:rFonts w:ascii="Segoe UI Symbol" w:hAnsi="Segoe UI Symbol" w:eastAsia="Arial" w:cs="Segoe UI Symbol"/>
                <w:color w:val="000000" w:themeColor="text1"/>
                <w:sz w:val="18"/>
                <w14:textFill>
                  <w14:solidFill>
                    <w14:schemeClr w14:val="tx1"/>
                  </w14:solidFill>
                </w14:textFill>
              </w:rPr>
              <w:t>☐</w:t>
            </w:r>
          </w:p>
        </w:tc>
        <w:tc>
          <w:tcPr>
            <w:tcW w:w="604" w:type="dxa"/>
            <w:tcBorders>
              <w:top w:val="single" w:color="7F8C8D" w:sz="6" w:space="0"/>
              <w:left w:val="single" w:color="7F8C8D" w:sz="6" w:space="0"/>
              <w:bottom w:val="single" w:color="7F8C8D" w:sz="6" w:space="0"/>
              <w:right w:val="single" w:color="7F8C8D" w:sz="6" w:space="0"/>
            </w:tcBorders>
            <w:vAlign w:val="center"/>
          </w:tcPr>
          <w:p w14:paraId="518272A4">
            <w:pPr>
              <w:spacing w:before="20" w:after="20"/>
              <w:jc w:val="center"/>
              <w:rPr>
                <w:rFonts w:ascii="Arial" w:hAnsi="Arial" w:eastAsia="Arial"/>
                <w:color w:val="000000" w:themeColor="text1"/>
                <w:sz w:val="18"/>
                <w14:textFill>
                  <w14:solidFill>
                    <w14:schemeClr w14:val="tx1"/>
                  </w14:solidFill>
                </w14:textFill>
              </w:rPr>
            </w:pPr>
            <w:r>
              <w:rPr>
                <w:rFonts w:ascii="Segoe UI Symbol" w:hAnsi="Segoe UI Symbol" w:eastAsia="Arial" w:cs="Segoe UI Symbol"/>
                <w:color w:val="000000" w:themeColor="text1"/>
                <w:sz w:val="18"/>
                <w14:textFill>
                  <w14:solidFill>
                    <w14:schemeClr w14:val="tx1"/>
                  </w14:solidFill>
                </w14:textFill>
              </w:rPr>
              <w:t>☐</w:t>
            </w:r>
          </w:p>
        </w:tc>
        <w:tc>
          <w:tcPr>
            <w:tcW w:w="748" w:type="dxa"/>
            <w:tcBorders>
              <w:top w:val="single" w:color="7F8C8D" w:sz="6" w:space="0"/>
              <w:left w:val="single" w:color="7F8C8D" w:sz="6" w:space="0"/>
              <w:bottom w:val="single" w:color="7F8C8D" w:sz="6" w:space="0"/>
              <w:right w:val="single" w:color="7F8C8D" w:sz="6" w:space="0"/>
            </w:tcBorders>
            <w:vAlign w:val="center"/>
          </w:tcPr>
          <w:p w14:paraId="1474D0C0">
            <w:pPr>
              <w:spacing w:before="20" w:after="20"/>
              <w:jc w:val="center"/>
              <w:rPr>
                <w:rFonts w:ascii="Arial" w:hAnsi="Arial" w:eastAsia="Arial"/>
                <w:color w:val="000000" w:themeColor="text1"/>
                <w:sz w:val="18"/>
                <w14:textFill>
                  <w14:solidFill>
                    <w14:schemeClr w14:val="tx1"/>
                  </w14:solidFill>
                </w14:textFill>
              </w:rPr>
            </w:pPr>
            <w:r>
              <w:rPr>
                <w:rFonts w:ascii="Segoe UI Symbol" w:hAnsi="Segoe UI Symbol" w:eastAsia="Arial" w:cs="Segoe UI Symbol"/>
                <w:color w:val="000000" w:themeColor="text1"/>
                <w:sz w:val="18"/>
                <w14:textFill>
                  <w14:solidFill>
                    <w14:schemeClr w14:val="tx1"/>
                  </w14:solidFill>
                </w14:textFill>
              </w:rPr>
              <w:t>☐</w:t>
            </w:r>
          </w:p>
        </w:tc>
      </w:tr>
      <w:tr w14:paraId="48E1DB10">
        <w:tblPrEx>
          <w:tblBorders>
            <w:top w:val="single" w:color="7F8C8D" w:sz="6" w:space="0"/>
            <w:left w:val="single" w:color="7F8C8D" w:sz="6" w:space="0"/>
            <w:bottom w:val="single" w:color="7F8C8D" w:sz="6" w:space="0"/>
            <w:right w:val="single" w:color="7F8C8D" w:sz="6" w:space="0"/>
            <w:insideH w:val="single" w:color="7F8C8D" w:sz="6" w:space="0"/>
            <w:insideV w:val="single" w:color="7F8C8D" w:sz="6" w:space="0"/>
          </w:tblBorders>
          <w:tblCellMar>
            <w:top w:w="0" w:type="dxa"/>
            <w:left w:w="108" w:type="dxa"/>
            <w:bottom w:w="0" w:type="dxa"/>
            <w:right w:w="108" w:type="dxa"/>
          </w:tblCellMar>
        </w:tblPrEx>
        <w:trPr>
          <w:cantSplit/>
          <w:jc w:val="center"/>
        </w:trPr>
        <w:tc>
          <w:tcPr>
            <w:tcW w:w="547" w:type="dxa"/>
            <w:tcBorders>
              <w:top w:val="single" w:color="7F8C8D" w:sz="6" w:space="0"/>
              <w:left w:val="single" w:color="7F8C8D" w:sz="6" w:space="0"/>
              <w:bottom w:val="single" w:color="7F8C8D" w:sz="6" w:space="0"/>
              <w:right w:val="single" w:color="7F8C8D" w:sz="6" w:space="0"/>
            </w:tcBorders>
            <w:vAlign w:val="center"/>
          </w:tcPr>
          <w:p w14:paraId="0BCDDC27">
            <w:pPr>
              <w:spacing w:before="20" w:after="20"/>
              <w:jc w:val="center"/>
              <w:rPr>
                <w:rFonts w:hint="default"/>
                <w:color w:val="000000" w:themeColor="text1"/>
                <w:sz w:val="18"/>
                <w:lang w:val="en-US"/>
                <w14:textFill>
                  <w14:solidFill>
                    <w14:schemeClr w14:val="tx1"/>
                  </w14:solidFill>
                </w14:textFill>
              </w:rPr>
            </w:pPr>
            <w:r>
              <w:rPr>
                <w:color w:val="000000" w:themeColor="text1"/>
                <w:sz w:val="18"/>
                <w14:textFill>
                  <w14:solidFill>
                    <w14:schemeClr w14:val="tx1"/>
                  </w14:solidFill>
                </w14:textFill>
              </w:rPr>
              <w:t>1</w:t>
            </w:r>
            <w:r>
              <w:rPr>
                <w:rFonts w:hint="default"/>
                <w:color w:val="000000" w:themeColor="text1"/>
                <w:sz w:val="18"/>
                <w:lang w:val="en-US"/>
                <w14:textFill>
                  <w14:solidFill>
                    <w14:schemeClr w14:val="tx1"/>
                  </w14:solidFill>
                </w14:textFill>
              </w:rPr>
              <w:t>3</w:t>
            </w:r>
          </w:p>
        </w:tc>
        <w:tc>
          <w:tcPr>
            <w:tcW w:w="6364" w:type="dxa"/>
            <w:tcBorders>
              <w:top w:val="single" w:color="7F8C8D" w:sz="6" w:space="0"/>
              <w:left w:val="single" w:color="7F8C8D" w:sz="6" w:space="0"/>
              <w:bottom w:val="single" w:color="7F8C8D" w:sz="6" w:space="0"/>
              <w:right w:val="single" w:color="7F8C8D" w:sz="6" w:space="0"/>
            </w:tcBorders>
            <w:vAlign w:val="center"/>
          </w:tcPr>
          <w:p w14:paraId="73837B3D">
            <w:pPr>
              <w:spacing w:before="20" w:after="20"/>
              <w:rPr>
                <w:color w:val="000000" w:themeColor="text1"/>
                <w:sz w:val="18"/>
                <w14:textFill>
                  <w14:solidFill>
                    <w14:schemeClr w14:val="tx1"/>
                  </w14:solidFill>
                </w14:textFill>
              </w:rPr>
            </w:pPr>
            <w:r>
              <w:rPr>
                <w:color w:val="000000" w:themeColor="text1"/>
                <w:sz w:val="18"/>
                <w14:textFill>
                  <w14:solidFill>
                    <w14:schemeClr w14:val="tx1"/>
                  </w14:solidFill>
                </w14:textFill>
              </w:rPr>
              <w:t>How functional is our system in terms of generating and printing monthly transaction reports?</w:t>
            </w:r>
          </w:p>
        </w:tc>
        <w:tc>
          <w:tcPr>
            <w:tcW w:w="604" w:type="dxa"/>
            <w:tcBorders>
              <w:top w:val="single" w:color="7F8C8D" w:sz="6" w:space="0"/>
              <w:left w:val="single" w:color="7F8C8D" w:sz="6" w:space="0"/>
              <w:bottom w:val="single" w:color="7F8C8D" w:sz="6" w:space="0"/>
              <w:right w:val="single" w:color="7F8C8D" w:sz="6" w:space="0"/>
            </w:tcBorders>
            <w:vAlign w:val="center"/>
          </w:tcPr>
          <w:p w14:paraId="161BC069">
            <w:pPr>
              <w:spacing w:before="20" w:after="20"/>
              <w:jc w:val="center"/>
              <w:rPr>
                <w:rFonts w:ascii="Segoe UI Symbol" w:hAnsi="Segoe UI Symbol" w:eastAsia="Arial" w:cs="Segoe UI Symbol"/>
                <w:color w:val="000000" w:themeColor="text1"/>
                <w:sz w:val="18"/>
                <w14:textFill>
                  <w14:solidFill>
                    <w14:schemeClr w14:val="tx1"/>
                  </w14:solidFill>
                </w14:textFill>
              </w:rPr>
            </w:pPr>
            <w:r>
              <w:rPr>
                <w:rFonts w:ascii="Segoe UI Symbol" w:hAnsi="Segoe UI Symbol" w:eastAsia="Arial" w:cs="Segoe UI Symbol"/>
                <w:color w:val="000000" w:themeColor="text1"/>
                <w:sz w:val="18"/>
                <w14:textFill>
                  <w14:solidFill>
                    <w14:schemeClr w14:val="tx1"/>
                  </w14:solidFill>
                </w14:textFill>
              </w:rPr>
              <w:t>☐</w:t>
            </w:r>
          </w:p>
        </w:tc>
        <w:tc>
          <w:tcPr>
            <w:tcW w:w="604" w:type="dxa"/>
            <w:tcBorders>
              <w:top w:val="single" w:color="7F8C8D" w:sz="6" w:space="0"/>
              <w:left w:val="single" w:color="7F8C8D" w:sz="6" w:space="0"/>
              <w:bottom w:val="single" w:color="7F8C8D" w:sz="6" w:space="0"/>
              <w:right w:val="single" w:color="7F8C8D" w:sz="6" w:space="0"/>
            </w:tcBorders>
            <w:vAlign w:val="center"/>
          </w:tcPr>
          <w:p w14:paraId="41B12954">
            <w:pPr>
              <w:spacing w:before="20" w:after="20"/>
              <w:jc w:val="center"/>
              <w:rPr>
                <w:rFonts w:ascii="Segoe UI Symbol" w:hAnsi="Segoe UI Symbol" w:eastAsia="Arial" w:cs="Segoe UI Symbol"/>
                <w:color w:val="000000" w:themeColor="text1"/>
                <w:sz w:val="18"/>
                <w14:textFill>
                  <w14:solidFill>
                    <w14:schemeClr w14:val="tx1"/>
                  </w14:solidFill>
                </w14:textFill>
              </w:rPr>
            </w:pPr>
            <w:r>
              <w:rPr>
                <w:rFonts w:ascii="Segoe UI Symbol" w:hAnsi="Segoe UI Symbol" w:eastAsia="Arial" w:cs="Segoe UI Symbol"/>
                <w:color w:val="000000" w:themeColor="text1"/>
                <w:sz w:val="18"/>
                <w14:textFill>
                  <w14:solidFill>
                    <w14:schemeClr w14:val="tx1"/>
                  </w14:solidFill>
                </w14:textFill>
              </w:rPr>
              <w:t>☐</w:t>
            </w:r>
          </w:p>
        </w:tc>
        <w:tc>
          <w:tcPr>
            <w:tcW w:w="604" w:type="dxa"/>
            <w:tcBorders>
              <w:top w:val="single" w:color="7F8C8D" w:sz="6" w:space="0"/>
              <w:left w:val="single" w:color="7F8C8D" w:sz="6" w:space="0"/>
              <w:bottom w:val="single" w:color="7F8C8D" w:sz="6" w:space="0"/>
              <w:right w:val="single" w:color="7F8C8D" w:sz="6" w:space="0"/>
            </w:tcBorders>
            <w:vAlign w:val="center"/>
          </w:tcPr>
          <w:p w14:paraId="448B434C">
            <w:pPr>
              <w:spacing w:before="20" w:after="20"/>
              <w:jc w:val="center"/>
              <w:rPr>
                <w:rFonts w:ascii="Segoe UI Symbol" w:hAnsi="Segoe UI Symbol" w:eastAsia="Arial" w:cs="Segoe UI Symbol"/>
                <w:color w:val="000000" w:themeColor="text1"/>
                <w:sz w:val="18"/>
                <w14:textFill>
                  <w14:solidFill>
                    <w14:schemeClr w14:val="tx1"/>
                  </w14:solidFill>
                </w14:textFill>
              </w:rPr>
            </w:pPr>
            <w:r>
              <w:rPr>
                <w:rFonts w:ascii="Segoe UI Symbol" w:hAnsi="Segoe UI Symbol" w:eastAsia="Arial" w:cs="Segoe UI Symbol"/>
                <w:color w:val="000000" w:themeColor="text1"/>
                <w:sz w:val="18"/>
                <w14:textFill>
                  <w14:solidFill>
                    <w14:schemeClr w14:val="tx1"/>
                  </w14:solidFill>
                </w14:textFill>
              </w:rPr>
              <w:t>☐</w:t>
            </w:r>
          </w:p>
        </w:tc>
        <w:tc>
          <w:tcPr>
            <w:tcW w:w="604" w:type="dxa"/>
            <w:tcBorders>
              <w:top w:val="single" w:color="7F8C8D" w:sz="6" w:space="0"/>
              <w:left w:val="single" w:color="7F8C8D" w:sz="6" w:space="0"/>
              <w:bottom w:val="single" w:color="7F8C8D" w:sz="6" w:space="0"/>
              <w:right w:val="single" w:color="7F8C8D" w:sz="6" w:space="0"/>
            </w:tcBorders>
            <w:vAlign w:val="center"/>
          </w:tcPr>
          <w:p w14:paraId="2DA194E6">
            <w:pPr>
              <w:spacing w:before="20" w:after="20"/>
              <w:jc w:val="center"/>
              <w:rPr>
                <w:rFonts w:ascii="Segoe UI Symbol" w:hAnsi="Segoe UI Symbol" w:eastAsia="Arial" w:cs="Segoe UI Symbol"/>
                <w:color w:val="000000" w:themeColor="text1"/>
                <w:sz w:val="18"/>
                <w14:textFill>
                  <w14:solidFill>
                    <w14:schemeClr w14:val="tx1"/>
                  </w14:solidFill>
                </w14:textFill>
              </w:rPr>
            </w:pPr>
            <w:r>
              <w:rPr>
                <w:rFonts w:ascii="Segoe UI Symbol" w:hAnsi="Segoe UI Symbol" w:eastAsia="Arial" w:cs="Segoe UI Symbol"/>
                <w:color w:val="000000" w:themeColor="text1"/>
                <w:sz w:val="18"/>
                <w14:textFill>
                  <w14:solidFill>
                    <w14:schemeClr w14:val="tx1"/>
                  </w14:solidFill>
                </w14:textFill>
              </w:rPr>
              <w:t>☐</w:t>
            </w:r>
          </w:p>
        </w:tc>
        <w:tc>
          <w:tcPr>
            <w:tcW w:w="604" w:type="dxa"/>
            <w:tcBorders>
              <w:top w:val="single" w:color="7F8C8D" w:sz="6" w:space="0"/>
              <w:left w:val="single" w:color="7F8C8D" w:sz="6" w:space="0"/>
              <w:bottom w:val="single" w:color="7F8C8D" w:sz="6" w:space="0"/>
              <w:right w:val="single" w:color="7F8C8D" w:sz="6" w:space="0"/>
            </w:tcBorders>
            <w:vAlign w:val="center"/>
          </w:tcPr>
          <w:p w14:paraId="2ADA10AD">
            <w:pPr>
              <w:spacing w:before="20" w:after="20"/>
              <w:jc w:val="center"/>
              <w:rPr>
                <w:rFonts w:ascii="Segoe UI Symbol" w:hAnsi="Segoe UI Symbol" w:eastAsia="Arial" w:cs="Segoe UI Symbol"/>
                <w:color w:val="000000" w:themeColor="text1"/>
                <w:sz w:val="18"/>
                <w14:textFill>
                  <w14:solidFill>
                    <w14:schemeClr w14:val="tx1"/>
                  </w14:solidFill>
                </w14:textFill>
              </w:rPr>
            </w:pPr>
            <w:r>
              <w:rPr>
                <w:rFonts w:ascii="Segoe UI Symbol" w:hAnsi="Segoe UI Symbol" w:eastAsia="Arial" w:cs="Segoe UI Symbol"/>
                <w:color w:val="000000" w:themeColor="text1"/>
                <w:sz w:val="18"/>
                <w14:textFill>
                  <w14:solidFill>
                    <w14:schemeClr w14:val="tx1"/>
                  </w14:solidFill>
                </w14:textFill>
              </w:rPr>
              <w:t>☐</w:t>
            </w:r>
          </w:p>
        </w:tc>
        <w:tc>
          <w:tcPr>
            <w:tcW w:w="748" w:type="dxa"/>
            <w:tcBorders>
              <w:top w:val="single" w:color="7F8C8D" w:sz="6" w:space="0"/>
              <w:left w:val="single" w:color="7F8C8D" w:sz="6" w:space="0"/>
              <w:bottom w:val="single" w:color="7F8C8D" w:sz="6" w:space="0"/>
              <w:right w:val="single" w:color="7F8C8D" w:sz="6" w:space="0"/>
            </w:tcBorders>
            <w:vAlign w:val="center"/>
          </w:tcPr>
          <w:p w14:paraId="0ABE7D84">
            <w:pPr>
              <w:spacing w:before="20" w:after="20"/>
              <w:jc w:val="center"/>
              <w:rPr>
                <w:rFonts w:ascii="Segoe UI Symbol" w:hAnsi="Segoe UI Symbol" w:eastAsia="Arial" w:cs="Segoe UI Symbol"/>
                <w:color w:val="000000" w:themeColor="text1"/>
                <w:sz w:val="18"/>
                <w14:textFill>
                  <w14:solidFill>
                    <w14:schemeClr w14:val="tx1"/>
                  </w14:solidFill>
                </w14:textFill>
              </w:rPr>
            </w:pPr>
            <w:r>
              <w:rPr>
                <w:rFonts w:ascii="Segoe UI Symbol" w:hAnsi="Segoe UI Symbol" w:eastAsia="Arial" w:cs="Segoe UI Symbol"/>
                <w:color w:val="000000" w:themeColor="text1"/>
                <w:sz w:val="18"/>
                <w14:textFill>
                  <w14:solidFill>
                    <w14:schemeClr w14:val="tx1"/>
                  </w14:solidFill>
                </w14:textFill>
              </w:rPr>
              <w:t>☐</w:t>
            </w:r>
          </w:p>
        </w:tc>
      </w:tr>
      <w:tr w14:paraId="02F356F7">
        <w:tblPrEx>
          <w:tblBorders>
            <w:top w:val="single" w:color="7F8C8D" w:sz="6" w:space="0"/>
            <w:left w:val="single" w:color="7F8C8D" w:sz="6" w:space="0"/>
            <w:bottom w:val="single" w:color="7F8C8D" w:sz="6" w:space="0"/>
            <w:right w:val="single" w:color="7F8C8D" w:sz="6" w:space="0"/>
            <w:insideH w:val="single" w:color="7F8C8D" w:sz="6" w:space="0"/>
            <w:insideV w:val="single" w:color="7F8C8D" w:sz="6" w:space="0"/>
          </w:tblBorders>
          <w:tblCellMar>
            <w:top w:w="0" w:type="dxa"/>
            <w:left w:w="108" w:type="dxa"/>
            <w:bottom w:w="0" w:type="dxa"/>
            <w:right w:w="108" w:type="dxa"/>
          </w:tblCellMar>
        </w:tblPrEx>
        <w:trPr>
          <w:cantSplit/>
          <w:jc w:val="center"/>
        </w:trPr>
        <w:tc>
          <w:tcPr>
            <w:tcW w:w="547" w:type="dxa"/>
            <w:tcBorders>
              <w:top w:val="single" w:color="7F8C8D" w:sz="6" w:space="0"/>
              <w:left w:val="single" w:color="7F8C8D" w:sz="6" w:space="0"/>
              <w:bottom w:val="single" w:color="7F8C8D" w:sz="6" w:space="0"/>
              <w:right w:val="single" w:color="7F8C8D" w:sz="6" w:space="0"/>
            </w:tcBorders>
            <w:vAlign w:val="center"/>
          </w:tcPr>
          <w:p w14:paraId="1B9DD1CD">
            <w:pPr>
              <w:spacing w:before="20" w:after="20"/>
              <w:jc w:val="center"/>
              <w:rPr>
                <w:rFonts w:hint="default"/>
                <w:color w:val="000000" w:themeColor="text1"/>
                <w:sz w:val="18"/>
                <w:lang w:val="en-US"/>
                <w14:textFill>
                  <w14:solidFill>
                    <w14:schemeClr w14:val="tx1"/>
                  </w14:solidFill>
                </w14:textFill>
              </w:rPr>
            </w:pPr>
            <w:r>
              <w:rPr>
                <w:color w:val="000000" w:themeColor="text1"/>
                <w:sz w:val="18"/>
                <w14:textFill>
                  <w14:solidFill>
                    <w14:schemeClr w14:val="tx1"/>
                  </w14:solidFill>
                </w14:textFill>
              </w:rPr>
              <w:t>1</w:t>
            </w:r>
            <w:r>
              <w:rPr>
                <w:rFonts w:hint="default"/>
                <w:color w:val="000000" w:themeColor="text1"/>
                <w:sz w:val="18"/>
                <w:lang w:val="en-US"/>
                <w14:textFill>
                  <w14:solidFill>
                    <w14:schemeClr w14:val="tx1"/>
                  </w14:solidFill>
                </w14:textFill>
              </w:rPr>
              <w:t>4</w:t>
            </w:r>
          </w:p>
        </w:tc>
        <w:tc>
          <w:tcPr>
            <w:tcW w:w="6364" w:type="dxa"/>
            <w:tcBorders>
              <w:top w:val="single" w:color="7F8C8D" w:sz="6" w:space="0"/>
              <w:left w:val="single" w:color="7F8C8D" w:sz="6" w:space="0"/>
              <w:bottom w:val="single" w:color="7F8C8D" w:sz="6" w:space="0"/>
              <w:right w:val="single" w:color="7F8C8D" w:sz="6" w:space="0"/>
            </w:tcBorders>
            <w:vAlign w:val="center"/>
          </w:tcPr>
          <w:p w14:paraId="108668E9">
            <w:pPr>
              <w:spacing w:before="20" w:after="20"/>
              <w:rPr>
                <w:color w:val="000000" w:themeColor="text1"/>
                <w:sz w:val="18"/>
                <w14:textFill>
                  <w14:solidFill>
                    <w14:schemeClr w14:val="tx1"/>
                  </w14:solidFill>
                </w14:textFill>
              </w:rPr>
            </w:pPr>
            <w:r>
              <w:rPr>
                <w:color w:val="000000" w:themeColor="text1"/>
                <w:sz w:val="18"/>
                <w14:textFill>
                  <w14:solidFill>
                    <w14:schemeClr w14:val="tx1"/>
                  </w14:solidFill>
                </w14:textFill>
              </w:rPr>
              <w:t>How functional is our system in terms of summarizing issued clearances and certificates, total transactions, total collections, and certificate types in monthly reports?</w:t>
            </w:r>
          </w:p>
        </w:tc>
        <w:tc>
          <w:tcPr>
            <w:tcW w:w="604" w:type="dxa"/>
            <w:tcBorders>
              <w:top w:val="single" w:color="7F8C8D" w:sz="6" w:space="0"/>
              <w:left w:val="single" w:color="7F8C8D" w:sz="6" w:space="0"/>
              <w:bottom w:val="single" w:color="7F8C8D" w:sz="6" w:space="0"/>
              <w:right w:val="single" w:color="7F8C8D" w:sz="6" w:space="0"/>
            </w:tcBorders>
            <w:vAlign w:val="center"/>
          </w:tcPr>
          <w:p w14:paraId="0F737868">
            <w:pPr>
              <w:spacing w:before="20" w:after="20"/>
              <w:jc w:val="center"/>
              <w:rPr>
                <w:rFonts w:ascii="Segoe UI Symbol" w:hAnsi="Segoe UI Symbol" w:eastAsia="Arial" w:cs="Segoe UI Symbol"/>
                <w:color w:val="000000" w:themeColor="text1"/>
                <w:sz w:val="18"/>
                <w14:textFill>
                  <w14:solidFill>
                    <w14:schemeClr w14:val="tx1"/>
                  </w14:solidFill>
                </w14:textFill>
              </w:rPr>
            </w:pPr>
            <w:r>
              <w:rPr>
                <w:rFonts w:ascii="Segoe UI Symbol" w:hAnsi="Segoe UI Symbol" w:eastAsia="Arial" w:cs="Segoe UI Symbol"/>
                <w:color w:val="000000" w:themeColor="text1"/>
                <w:sz w:val="18"/>
                <w14:textFill>
                  <w14:solidFill>
                    <w14:schemeClr w14:val="tx1"/>
                  </w14:solidFill>
                </w14:textFill>
              </w:rPr>
              <w:t>☐</w:t>
            </w:r>
          </w:p>
        </w:tc>
        <w:tc>
          <w:tcPr>
            <w:tcW w:w="604" w:type="dxa"/>
            <w:tcBorders>
              <w:top w:val="single" w:color="7F8C8D" w:sz="6" w:space="0"/>
              <w:left w:val="single" w:color="7F8C8D" w:sz="6" w:space="0"/>
              <w:bottom w:val="single" w:color="7F8C8D" w:sz="6" w:space="0"/>
              <w:right w:val="single" w:color="7F8C8D" w:sz="6" w:space="0"/>
            </w:tcBorders>
            <w:vAlign w:val="center"/>
          </w:tcPr>
          <w:p w14:paraId="5BDEE560">
            <w:pPr>
              <w:spacing w:before="20" w:after="20"/>
              <w:jc w:val="center"/>
              <w:rPr>
                <w:rFonts w:ascii="Segoe UI Symbol" w:hAnsi="Segoe UI Symbol" w:eastAsia="Arial" w:cs="Segoe UI Symbol"/>
                <w:color w:val="000000" w:themeColor="text1"/>
                <w:sz w:val="18"/>
                <w14:textFill>
                  <w14:solidFill>
                    <w14:schemeClr w14:val="tx1"/>
                  </w14:solidFill>
                </w14:textFill>
              </w:rPr>
            </w:pPr>
            <w:r>
              <w:rPr>
                <w:rFonts w:ascii="Segoe UI Symbol" w:hAnsi="Segoe UI Symbol" w:eastAsia="Arial" w:cs="Segoe UI Symbol"/>
                <w:color w:val="000000" w:themeColor="text1"/>
                <w:sz w:val="18"/>
                <w14:textFill>
                  <w14:solidFill>
                    <w14:schemeClr w14:val="tx1"/>
                  </w14:solidFill>
                </w14:textFill>
              </w:rPr>
              <w:t>☐</w:t>
            </w:r>
          </w:p>
        </w:tc>
        <w:tc>
          <w:tcPr>
            <w:tcW w:w="604" w:type="dxa"/>
            <w:tcBorders>
              <w:top w:val="single" w:color="7F8C8D" w:sz="6" w:space="0"/>
              <w:left w:val="single" w:color="7F8C8D" w:sz="6" w:space="0"/>
              <w:bottom w:val="single" w:color="7F8C8D" w:sz="6" w:space="0"/>
              <w:right w:val="single" w:color="7F8C8D" w:sz="6" w:space="0"/>
            </w:tcBorders>
            <w:vAlign w:val="center"/>
          </w:tcPr>
          <w:p w14:paraId="11128B8A">
            <w:pPr>
              <w:spacing w:before="20" w:after="20"/>
              <w:jc w:val="center"/>
              <w:rPr>
                <w:rFonts w:ascii="Segoe UI Symbol" w:hAnsi="Segoe UI Symbol" w:eastAsia="Arial" w:cs="Segoe UI Symbol"/>
                <w:color w:val="000000" w:themeColor="text1"/>
                <w:sz w:val="18"/>
                <w14:textFill>
                  <w14:solidFill>
                    <w14:schemeClr w14:val="tx1"/>
                  </w14:solidFill>
                </w14:textFill>
              </w:rPr>
            </w:pPr>
            <w:r>
              <w:rPr>
                <w:rFonts w:ascii="Segoe UI Symbol" w:hAnsi="Segoe UI Symbol" w:eastAsia="Arial" w:cs="Segoe UI Symbol"/>
                <w:color w:val="000000" w:themeColor="text1"/>
                <w:sz w:val="18"/>
                <w14:textFill>
                  <w14:solidFill>
                    <w14:schemeClr w14:val="tx1"/>
                  </w14:solidFill>
                </w14:textFill>
              </w:rPr>
              <w:t>☐</w:t>
            </w:r>
          </w:p>
        </w:tc>
        <w:tc>
          <w:tcPr>
            <w:tcW w:w="604" w:type="dxa"/>
            <w:tcBorders>
              <w:top w:val="single" w:color="7F8C8D" w:sz="6" w:space="0"/>
              <w:left w:val="single" w:color="7F8C8D" w:sz="6" w:space="0"/>
              <w:bottom w:val="single" w:color="7F8C8D" w:sz="6" w:space="0"/>
              <w:right w:val="single" w:color="7F8C8D" w:sz="6" w:space="0"/>
            </w:tcBorders>
            <w:vAlign w:val="center"/>
          </w:tcPr>
          <w:p w14:paraId="0F7FE3AF">
            <w:pPr>
              <w:spacing w:before="20" w:after="20"/>
              <w:jc w:val="center"/>
              <w:rPr>
                <w:rFonts w:ascii="Segoe UI Symbol" w:hAnsi="Segoe UI Symbol" w:eastAsia="Arial" w:cs="Segoe UI Symbol"/>
                <w:color w:val="000000" w:themeColor="text1"/>
                <w:sz w:val="18"/>
                <w14:textFill>
                  <w14:solidFill>
                    <w14:schemeClr w14:val="tx1"/>
                  </w14:solidFill>
                </w14:textFill>
              </w:rPr>
            </w:pPr>
            <w:r>
              <w:rPr>
                <w:rFonts w:ascii="Segoe UI Symbol" w:hAnsi="Segoe UI Symbol" w:eastAsia="Arial" w:cs="Segoe UI Symbol"/>
                <w:color w:val="000000" w:themeColor="text1"/>
                <w:sz w:val="18"/>
                <w14:textFill>
                  <w14:solidFill>
                    <w14:schemeClr w14:val="tx1"/>
                  </w14:solidFill>
                </w14:textFill>
              </w:rPr>
              <w:t>☐</w:t>
            </w:r>
          </w:p>
        </w:tc>
        <w:tc>
          <w:tcPr>
            <w:tcW w:w="604" w:type="dxa"/>
            <w:tcBorders>
              <w:top w:val="single" w:color="7F8C8D" w:sz="6" w:space="0"/>
              <w:left w:val="single" w:color="7F8C8D" w:sz="6" w:space="0"/>
              <w:bottom w:val="single" w:color="7F8C8D" w:sz="6" w:space="0"/>
              <w:right w:val="single" w:color="7F8C8D" w:sz="6" w:space="0"/>
            </w:tcBorders>
            <w:vAlign w:val="center"/>
          </w:tcPr>
          <w:p w14:paraId="384E6D0B">
            <w:pPr>
              <w:spacing w:before="20" w:after="20"/>
              <w:jc w:val="center"/>
              <w:rPr>
                <w:rFonts w:ascii="Segoe UI Symbol" w:hAnsi="Segoe UI Symbol" w:eastAsia="Arial" w:cs="Segoe UI Symbol"/>
                <w:color w:val="000000" w:themeColor="text1"/>
                <w:sz w:val="18"/>
                <w14:textFill>
                  <w14:solidFill>
                    <w14:schemeClr w14:val="tx1"/>
                  </w14:solidFill>
                </w14:textFill>
              </w:rPr>
            </w:pPr>
            <w:r>
              <w:rPr>
                <w:rFonts w:ascii="Segoe UI Symbol" w:hAnsi="Segoe UI Symbol" w:eastAsia="Arial" w:cs="Segoe UI Symbol"/>
                <w:color w:val="000000" w:themeColor="text1"/>
                <w:sz w:val="18"/>
                <w14:textFill>
                  <w14:solidFill>
                    <w14:schemeClr w14:val="tx1"/>
                  </w14:solidFill>
                </w14:textFill>
              </w:rPr>
              <w:t>☐</w:t>
            </w:r>
          </w:p>
        </w:tc>
        <w:tc>
          <w:tcPr>
            <w:tcW w:w="748" w:type="dxa"/>
            <w:tcBorders>
              <w:top w:val="single" w:color="7F8C8D" w:sz="6" w:space="0"/>
              <w:left w:val="single" w:color="7F8C8D" w:sz="6" w:space="0"/>
              <w:bottom w:val="single" w:color="7F8C8D" w:sz="6" w:space="0"/>
              <w:right w:val="single" w:color="7F8C8D" w:sz="6" w:space="0"/>
            </w:tcBorders>
            <w:vAlign w:val="center"/>
          </w:tcPr>
          <w:p w14:paraId="33BA08E0">
            <w:pPr>
              <w:spacing w:before="20" w:after="20"/>
              <w:jc w:val="center"/>
              <w:rPr>
                <w:rFonts w:ascii="Segoe UI Symbol" w:hAnsi="Segoe UI Symbol" w:eastAsia="Arial" w:cs="Segoe UI Symbol"/>
                <w:color w:val="000000" w:themeColor="text1"/>
                <w:sz w:val="18"/>
                <w14:textFill>
                  <w14:solidFill>
                    <w14:schemeClr w14:val="tx1"/>
                  </w14:solidFill>
                </w14:textFill>
              </w:rPr>
            </w:pPr>
            <w:r>
              <w:rPr>
                <w:rFonts w:ascii="Segoe UI Symbol" w:hAnsi="Segoe UI Symbol" w:eastAsia="Arial" w:cs="Segoe UI Symbol"/>
                <w:color w:val="000000" w:themeColor="text1"/>
                <w:sz w:val="18"/>
                <w14:textFill>
                  <w14:solidFill>
                    <w14:schemeClr w14:val="tx1"/>
                  </w14:solidFill>
                </w14:textFill>
              </w:rPr>
              <w:t>☐</w:t>
            </w:r>
          </w:p>
        </w:tc>
      </w:tr>
      <w:tr w14:paraId="372A40A1">
        <w:tblPrEx>
          <w:tblBorders>
            <w:top w:val="single" w:color="7F8C8D" w:sz="6" w:space="0"/>
            <w:left w:val="single" w:color="7F8C8D" w:sz="6" w:space="0"/>
            <w:bottom w:val="single" w:color="7F8C8D" w:sz="6" w:space="0"/>
            <w:right w:val="single" w:color="7F8C8D" w:sz="6" w:space="0"/>
            <w:insideH w:val="single" w:color="7F8C8D" w:sz="6" w:space="0"/>
            <w:insideV w:val="single" w:color="7F8C8D" w:sz="6" w:space="0"/>
          </w:tblBorders>
          <w:tblCellMar>
            <w:top w:w="0" w:type="dxa"/>
            <w:left w:w="108" w:type="dxa"/>
            <w:bottom w:w="0" w:type="dxa"/>
            <w:right w:w="108" w:type="dxa"/>
          </w:tblCellMar>
        </w:tblPrEx>
        <w:trPr>
          <w:cantSplit/>
          <w:jc w:val="center"/>
        </w:trPr>
        <w:tc>
          <w:tcPr>
            <w:tcW w:w="547" w:type="dxa"/>
            <w:tcBorders>
              <w:top w:val="single" w:color="7F8C8D" w:sz="6" w:space="0"/>
              <w:left w:val="single" w:color="7F8C8D" w:sz="6" w:space="0"/>
              <w:bottom w:val="single" w:color="7F8C8D" w:sz="6" w:space="0"/>
              <w:right w:val="single" w:color="7F8C8D" w:sz="6" w:space="0"/>
            </w:tcBorders>
            <w:vAlign w:val="center"/>
          </w:tcPr>
          <w:p w14:paraId="4C5BF030">
            <w:pPr>
              <w:spacing w:before="20" w:after="20"/>
              <w:jc w:val="center"/>
              <w:rPr>
                <w:rFonts w:hint="default"/>
                <w:color w:val="000000" w:themeColor="text1"/>
                <w:sz w:val="18"/>
                <w:lang w:val="en-US"/>
                <w14:textFill>
                  <w14:solidFill>
                    <w14:schemeClr w14:val="tx1"/>
                  </w14:solidFill>
                </w14:textFill>
              </w:rPr>
            </w:pPr>
            <w:r>
              <w:rPr>
                <w:color w:val="000000" w:themeColor="text1"/>
                <w:sz w:val="18"/>
                <w14:textFill>
                  <w14:solidFill>
                    <w14:schemeClr w14:val="tx1"/>
                  </w14:solidFill>
                </w14:textFill>
              </w:rPr>
              <w:t>1</w:t>
            </w:r>
            <w:r>
              <w:rPr>
                <w:rFonts w:hint="default"/>
                <w:color w:val="000000" w:themeColor="text1"/>
                <w:sz w:val="18"/>
                <w:lang w:val="en-US"/>
                <w14:textFill>
                  <w14:solidFill>
                    <w14:schemeClr w14:val="tx1"/>
                  </w14:solidFill>
                </w14:textFill>
              </w:rPr>
              <w:t>5</w:t>
            </w:r>
          </w:p>
        </w:tc>
        <w:tc>
          <w:tcPr>
            <w:tcW w:w="6364" w:type="dxa"/>
            <w:tcBorders>
              <w:top w:val="single" w:color="7F8C8D" w:sz="6" w:space="0"/>
              <w:left w:val="single" w:color="7F8C8D" w:sz="6" w:space="0"/>
              <w:bottom w:val="single" w:color="7F8C8D" w:sz="6" w:space="0"/>
              <w:right w:val="single" w:color="7F8C8D" w:sz="6" w:space="0"/>
            </w:tcBorders>
            <w:vAlign w:val="center"/>
          </w:tcPr>
          <w:p w14:paraId="7E1A2C97">
            <w:pPr>
              <w:spacing w:before="20" w:after="20"/>
              <w:rPr>
                <w:color w:val="000000" w:themeColor="text1"/>
                <w:sz w:val="18"/>
                <w14:textFill>
                  <w14:solidFill>
                    <w14:schemeClr w14:val="tx1"/>
                  </w14:solidFill>
                </w14:textFill>
              </w:rPr>
            </w:pPr>
            <w:r>
              <w:rPr>
                <w:color w:val="000000" w:themeColor="text1"/>
                <w:sz w:val="18"/>
                <w14:textFill>
                  <w14:solidFill>
                    <w14:schemeClr w14:val="tx1"/>
                  </w14:solidFill>
                </w14:textFill>
              </w:rPr>
              <w:t>How functional is our system in terms of allowing residents to request barangay clearances and certificates?</w:t>
            </w:r>
          </w:p>
        </w:tc>
        <w:tc>
          <w:tcPr>
            <w:tcW w:w="604" w:type="dxa"/>
            <w:tcBorders>
              <w:top w:val="single" w:color="7F8C8D" w:sz="6" w:space="0"/>
              <w:left w:val="single" w:color="7F8C8D" w:sz="6" w:space="0"/>
              <w:bottom w:val="single" w:color="7F8C8D" w:sz="6" w:space="0"/>
              <w:right w:val="single" w:color="7F8C8D" w:sz="6" w:space="0"/>
            </w:tcBorders>
            <w:vAlign w:val="center"/>
          </w:tcPr>
          <w:p w14:paraId="4D2D94D1">
            <w:pPr>
              <w:spacing w:before="20" w:after="20"/>
              <w:jc w:val="center"/>
              <w:rPr>
                <w:rFonts w:ascii="Segoe UI Symbol" w:hAnsi="Segoe UI Symbol" w:eastAsia="Arial" w:cs="Segoe UI Symbol"/>
                <w:color w:val="000000" w:themeColor="text1"/>
                <w:sz w:val="18"/>
                <w14:textFill>
                  <w14:solidFill>
                    <w14:schemeClr w14:val="tx1"/>
                  </w14:solidFill>
                </w14:textFill>
              </w:rPr>
            </w:pPr>
            <w:r>
              <w:rPr>
                <w:rFonts w:ascii="Segoe UI Symbol" w:hAnsi="Segoe UI Symbol" w:eastAsia="Arial" w:cs="Segoe UI Symbol"/>
                <w:color w:val="000000" w:themeColor="text1"/>
                <w:sz w:val="18"/>
                <w14:textFill>
                  <w14:solidFill>
                    <w14:schemeClr w14:val="tx1"/>
                  </w14:solidFill>
                </w14:textFill>
              </w:rPr>
              <w:t>☐</w:t>
            </w:r>
          </w:p>
        </w:tc>
        <w:tc>
          <w:tcPr>
            <w:tcW w:w="604" w:type="dxa"/>
            <w:tcBorders>
              <w:top w:val="single" w:color="7F8C8D" w:sz="6" w:space="0"/>
              <w:left w:val="single" w:color="7F8C8D" w:sz="6" w:space="0"/>
              <w:bottom w:val="single" w:color="7F8C8D" w:sz="6" w:space="0"/>
              <w:right w:val="single" w:color="7F8C8D" w:sz="6" w:space="0"/>
            </w:tcBorders>
            <w:vAlign w:val="center"/>
          </w:tcPr>
          <w:p w14:paraId="68B2E86B">
            <w:pPr>
              <w:spacing w:before="20" w:after="20"/>
              <w:jc w:val="center"/>
              <w:rPr>
                <w:rFonts w:ascii="Segoe UI Symbol" w:hAnsi="Segoe UI Symbol" w:eastAsia="Arial" w:cs="Segoe UI Symbol"/>
                <w:color w:val="000000" w:themeColor="text1"/>
                <w:sz w:val="18"/>
                <w14:textFill>
                  <w14:solidFill>
                    <w14:schemeClr w14:val="tx1"/>
                  </w14:solidFill>
                </w14:textFill>
              </w:rPr>
            </w:pPr>
            <w:r>
              <w:rPr>
                <w:rFonts w:ascii="Segoe UI Symbol" w:hAnsi="Segoe UI Symbol" w:eastAsia="Arial" w:cs="Segoe UI Symbol"/>
                <w:color w:val="000000" w:themeColor="text1"/>
                <w:sz w:val="18"/>
                <w14:textFill>
                  <w14:solidFill>
                    <w14:schemeClr w14:val="tx1"/>
                  </w14:solidFill>
                </w14:textFill>
              </w:rPr>
              <w:t>☐</w:t>
            </w:r>
          </w:p>
        </w:tc>
        <w:tc>
          <w:tcPr>
            <w:tcW w:w="604" w:type="dxa"/>
            <w:tcBorders>
              <w:top w:val="single" w:color="7F8C8D" w:sz="6" w:space="0"/>
              <w:left w:val="single" w:color="7F8C8D" w:sz="6" w:space="0"/>
              <w:bottom w:val="single" w:color="7F8C8D" w:sz="6" w:space="0"/>
              <w:right w:val="single" w:color="7F8C8D" w:sz="6" w:space="0"/>
            </w:tcBorders>
            <w:vAlign w:val="center"/>
          </w:tcPr>
          <w:p w14:paraId="328B508D">
            <w:pPr>
              <w:spacing w:before="20" w:after="20"/>
              <w:jc w:val="center"/>
              <w:rPr>
                <w:rFonts w:ascii="Segoe UI Symbol" w:hAnsi="Segoe UI Symbol" w:eastAsia="Arial" w:cs="Segoe UI Symbol"/>
                <w:color w:val="000000" w:themeColor="text1"/>
                <w:sz w:val="18"/>
                <w14:textFill>
                  <w14:solidFill>
                    <w14:schemeClr w14:val="tx1"/>
                  </w14:solidFill>
                </w14:textFill>
              </w:rPr>
            </w:pPr>
            <w:r>
              <w:rPr>
                <w:rFonts w:ascii="Segoe UI Symbol" w:hAnsi="Segoe UI Symbol" w:eastAsia="Arial" w:cs="Segoe UI Symbol"/>
                <w:color w:val="000000" w:themeColor="text1"/>
                <w:sz w:val="18"/>
                <w14:textFill>
                  <w14:solidFill>
                    <w14:schemeClr w14:val="tx1"/>
                  </w14:solidFill>
                </w14:textFill>
              </w:rPr>
              <w:t>☐</w:t>
            </w:r>
          </w:p>
        </w:tc>
        <w:tc>
          <w:tcPr>
            <w:tcW w:w="604" w:type="dxa"/>
            <w:tcBorders>
              <w:top w:val="single" w:color="7F8C8D" w:sz="6" w:space="0"/>
              <w:left w:val="single" w:color="7F8C8D" w:sz="6" w:space="0"/>
              <w:bottom w:val="single" w:color="7F8C8D" w:sz="6" w:space="0"/>
              <w:right w:val="single" w:color="7F8C8D" w:sz="6" w:space="0"/>
            </w:tcBorders>
            <w:vAlign w:val="center"/>
          </w:tcPr>
          <w:p w14:paraId="259DF87B">
            <w:pPr>
              <w:spacing w:before="20" w:after="20"/>
              <w:jc w:val="center"/>
              <w:rPr>
                <w:rFonts w:ascii="Segoe UI Symbol" w:hAnsi="Segoe UI Symbol" w:eastAsia="Arial" w:cs="Segoe UI Symbol"/>
                <w:color w:val="000000" w:themeColor="text1"/>
                <w:sz w:val="18"/>
                <w14:textFill>
                  <w14:solidFill>
                    <w14:schemeClr w14:val="tx1"/>
                  </w14:solidFill>
                </w14:textFill>
              </w:rPr>
            </w:pPr>
            <w:r>
              <w:rPr>
                <w:rFonts w:ascii="Segoe UI Symbol" w:hAnsi="Segoe UI Symbol" w:eastAsia="Arial" w:cs="Segoe UI Symbol"/>
                <w:color w:val="000000" w:themeColor="text1"/>
                <w:sz w:val="18"/>
                <w14:textFill>
                  <w14:solidFill>
                    <w14:schemeClr w14:val="tx1"/>
                  </w14:solidFill>
                </w14:textFill>
              </w:rPr>
              <w:t>☐</w:t>
            </w:r>
          </w:p>
        </w:tc>
        <w:tc>
          <w:tcPr>
            <w:tcW w:w="604" w:type="dxa"/>
            <w:tcBorders>
              <w:top w:val="single" w:color="7F8C8D" w:sz="6" w:space="0"/>
              <w:left w:val="single" w:color="7F8C8D" w:sz="6" w:space="0"/>
              <w:bottom w:val="single" w:color="7F8C8D" w:sz="6" w:space="0"/>
              <w:right w:val="single" w:color="7F8C8D" w:sz="6" w:space="0"/>
            </w:tcBorders>
            <w:vAlign w:val="center"/>
          </w:tcPr>
          <w:p w14:paraId="3852568F">
            <w:pPr>
              <w:spacing w:before="20" w:after="20"/>
              <w:jc w:val="center"/>
              <w:rPr>
                <w:rFonts w:ascii="Segoe UI Symbol" w:hAnsi="Segoe UI Symbol" w:eastAsia="Arial" w:cs="Segoe UI Symbol"/>
                <w:color w:val="000000" w:themeColor="text1"/>
                <w:sz w:val="18"/>
                <w14:textFill>
                  <w14:solidFill>
                    <w14:schemeClr w14:val="tx1"/>
                  </w14:solidFill>
                </w14:textFill>
              </w:rPr>
            </w:pPr>
            <w:r>
              <w:rPr>
                <w:rFonts w:ascii="Segoe UI Symbol" w:hAnsi="Segoe UI Symbol" w:eastAsia="Arial" w:cs="Segoe UI Symbol"/>
                <w:color w:val="000000" w:themeColor="text1"/>
                <w:sz w:val="18"/>
                <w14:textFill>
                  <w14:solidFill>
                    <w14:schemeClr w14:val="tx1"/>
                  </w14:solidFill>
                </w14:textFill>
              </w:rPr>
              <w:t>☐</w:t>
            </w:r>
          </w:p>
        </w:tc>
        <w:tc>
          <w:tcPr>
            <w:tcW w:w="748" w:type="dxa"/>
            <w:tcBorders>
              <w:top w:val="single" w:color="7F8C8D" w:sz="6" w:space="0"/>
              <w:left w:val="single" w:color="7F8C8D" w:sz="6" w:space="0"/>
              <w:bottom w:val="single" w:color="7F8C8D" w:sz="6" w:space="0"/>
              <w:right w:val="single" w:color="7F8C8D" w:sz="6" w:space="0"/>
            </w:tcBorders>
            <w:vAlign w:val="center"/>
          </w:tcPr>
          <w:p w14:paraId="49CF778D">
            <w:pPr>
              <w:spacing w:before="20" w:after="20"/>
              <w:jc w:val="center"/>
              <w:rPr>
                <w:rFonts w:ascii="Segoe UI Symbol" w:hAnsi="Segoe UI Symbol" w:eastAsia="Arial" w:cs="Segoe UI Symbol"/>
                <w:color w:val="000000" w:themeColor="text1"/>
                <w:sz w:val="18"/>
                <w14:textFill>
                  <w14:solidFill>
                    <w14:schemeClr w14:val="tx1"/>
                  </w14:solidFill>
                </w14:textFill>
              </w:rPr>
            </w:pPr>
            <w:r>
              <w:rPr>
                <w:rFonts w:ascii="Segoe UI Symbol" w:hAnsi="Segoe UI Symbol" w:eastAsia="Arial" w:cs="Segoe UI Symbol"/>
                <w:color w:val="000000" w:themeColor="text1"/>
                <w:sz w:val="18"/>
                <w14:textFill>
                  <w14:solidFill>
                    <w14:schemeClr w14:val="tx1"/>
                  </w14:solidFill>
                </w14:textFill>
              </w:rPr>
              <w:t>☐</w:t>
            </w:r>
          </w:p>
        </w:tc>
      </w:tr>
      <w:tr w14:paraId="52BD70D5">
        <w:tblPrEx>
          <w:tblBorders>
            <w:top w:val="single" w:color="7F8C8D" w:sz="6" w:space="0"/>
            <w:left w:val="single" w:color="7F8C8D" w:sz="6" w:space="0"/>
            <w:bottom w:val="single" w:color="7F8C8D" w:sz="6" w:space="0"/>
            <w:right w:val="single" w:color="7F8C8D" w:sz="6" w:space="0"/>
            <w:insideH w:val="single" w:color="7F8C8D" w:sz="6" w:space="0"/>
            <w:insideV w:val="single" w:color="7F8C8D" w:sz="6" w:space="0"/>
          </w:tblBorders>
          <w:tblCellMar>
            <w:top w:w="0" w:type="dxa"/>
            <w:left w:w="108" w:type="dxa"/>
            <w:bottom w:w="0" w:type="dxa"/>
            <w:right w:w="108" w:type="dxa"/>
          </w:tblCellMar>
        </w:tblPrEx>
        <w:trPr>
          <w:cantSplit/>
          <w:jc w:val="center"/>
        </w:trPr>
        <w:tc>
          <w:tcPr>
            <w:tcW w:w="547" w:type="dxa"/>
            <w:tcBorders>
              <w:top w:val="single" w:color="7F8C8D" w:sz="6" w:space="0"/>
              <w:left w:val="single" w:color="7F8C8D" w:sz="6" w:space="0"/>
              <w:bottom w:val="single" w:color="7F8C8D" w:sz="6" w:space="0"/>
              <w:right w:val="single" w:color="7F8C8D" w:sz="6" w:space="0"/>
            </w:tcBorders>
            <w:vAlign w:val="center"/>
          </w:tcPr>
          <w:p w14:paraId="6AFE233F">
            <w:pPr>
              <w:spacing w:before="20" w:after="20"/>
              <w:jc w:val="center"/>
              <w:rPr>
                <w:rFonts w:hint="default"/>
                <w:color w:val="000000" w:themeColor="text1"/>
                <w:sz w:val="18"/>
                <w:lang w:val="en-US"/>
                <w14:textFill>
                  <w14:solidFill>
                    <w14:schemeClr w14:val="tx1"/>
                  </w14:solidFill>
                </w14:textFill>
              </w:rPr>
            </w:pPr>
            <w:r>
              <w:rPr>
                <w:color w:val="000000" w:themeColor="text1"/>
                <w:sz w:val="18"/>
                <w14:textFill>
                  <w14:solidFill>
                    <w14:schemeClr w14:val="tx1"/>
                  </w14:solidFill>
                </w14:textFill>
              </w:rPr>
              <w:t>1</w:t>
            </w:r>
            <w:r>
              <w:rPr>
                <w:rFonts w:hint="default"/>
                <w:color w:val="000000" w:themeColor="text1"/>
                <w:sz w:val="18"/>
                <w:lang w:val="en-US"/>
                <w14:textFill>
                  <w14:solidFill>
                    <w14:schemeClr w14:val="tx1"/>
                  </w14:solidFill>
                </w14:textFill>
              </w:rPr>
              <w:t>6</w:t>
            </w:r>
          </w:p>
        </w:tc>
        <w:tc>
          <w:tcPr>
            <w:tcW w:w="6364" w:type="dxa"/>
            <w:tcBorders>
              <w:top w:val="single" w:color="7F8C8D" w:sz="6" w:space="0"/>
              <w:left w:val="single" w:color="7F8C8D" w:sz="6" w:space="0"/>
              <w:bottom w:val="single" w:color="7F8C8D" w:sz="6" w:space="0"/>
              <w:right w:val="single" w:color="7F8C8D" w:sz="6" w:space="0"/>
            </w:tcBorders>
            <w:vAlign w:val="center"/>
          </w:tcPr>
          <w:p w14:paraId="329B2205">
            <w:pPr>
              <w:spacing w:before="20" w:after="20"/>
              <w:rPr>
                <w:color w:val="000000" w:themeColor="text1"/>
                <w:sz w:val="18"/>
                <w14:textFill>
                  <w14:solidFill>
                    <w14:schemeClr w14:val="tx1"/>
                  </w14:solidFill>
                </w14:textFill>
              </w:rPr>
            </w:pPr>
            <w:r>
              <w:rPr>
                <w:color w:val="000000" w:themeColor="text1"/>
                <w:sz w:val="18"/>
                <w14:textFill>
                  <w14:solidFill>
                    <w14:schemeClr w14:val="tx1"/>
                  </w14:solidFill>
                </w14:textFill>
              </w:rPr>
              <w:t>How functional is our system in terms of allowing residents to view the status of their requests?</w:t>
            </w:r>
          </w:p>
        </w:tc>
        <w:tc>
          <w:tcPr>
            <w:tcW w:w="604" w:type="dxa"/>
            <w:tcBorders>
              <w:top w:val="single" w:color="7F8C8D" w:sz="6" w:space="0"/>
              <w:left w:val="single" w:color="7F8C8D" w:sz="6" w:space="0"/>
              <w:bottom w:val="single" w:color="7F8C8D" w:sz="6" w:space="0"/>
              <w:right w:val="single" w:color="7F8C8D" w:sz="6" w:space="0"/>
            </w:tcBorders>
            <w:vAlign w:val="center"/>
          </w:tcPr>
          <w:p w14:paraId="0474F6A8">
            <w:pPr>
              <w:spacing w:before="20" w:after="20"/>
              <w:jc w:val="center"/>
              <w:rPr>
                <w:rFonts w:ascii="Segoe UI Symbol" w:hAnsi="Segoe UI Symbol" w:eastAsia="Arial" w:cs="Segoe UI Symbol"/>
                <w:color w:val="000000" w:themeColor="text1"/>
                <w:sz w:val="18"/>
                <w14:textFill>
                  <w14:solidFill>
                    <w14:schemeClr w14:val="tx1"/>
                  </w14:solidFill>
                </w14:textFill>
              </w:rPr>
            </w:pPr>
            <w:r>
              <w:rPr>
                <w:rFonts w:ascii="Segoe UI Symbol" w:hAnsi="Segoe UI Symbol" w:eastAsia="Arial" w:cs="Segoe UI Symbol"/>
                <w:color w:val="000000" w:themeColor="text1"/>
                <w:sz w:val="18"/>
                <w14:textFill>
                  <w14:solidFill>
                    <w14:schemeClr w14:val="tx1"/>
                  </w14:solidFill>
                </w14:textFill>
              </w:rPr>
              <w:t>☐</w:t>
            </w:r>
          </w:p>
        </w:tc>
        <w:tc>
          <w:tcPr>
            <w:tcW w:w="604" w:type="dxa"/>
            <w:tcBorders>
              <w:top w:val="single" w:color="7F8C8D" w:sz="6" w:space="0"/>
              <w:left w:val="single" w:color="7F8C8D" w:sz="6" w:space="0"/>
              <w:bottom w:val="single" w:color="7F8C8D" w:sz="6" w:space="0"/>
              <w:right w:val="single" w:color="7F8C8D" w:sz="6" w:space="0"/>
            </w:tcBorders>
            <w:vAlign w:val="center"/>
          </w:tcPr>
          <w:p w14:paraId="16274088">
            <w:pPr>
              <w:spacing w:before="20" w:after="20"/>
              <w:jc w:val="center"/>
              <w:rPr>
                <w:rFonts w:ascii="Segoe UI Symbol" w:hAnsi="Segoe UI Symbol" w:eastAsia="Arial" w:cs="Segoe UI Symbol"/>
                <w:color w:val="000000" w:themeColor="text1"/>
                <w:sz w:val="18"/>
                <w14:textFill>
                  <w14:solidFill>
                    <w14:schemeClr w14:val="tx1"/>
                  </w14:solidFill>
                </w14:textFill>
              </w:rPr>
            </w:pPr>
            <w:r>
              <w:rPr>
                <w:rFonts w:ascii="Segoe UI Symbol" w:hAnsi="Segoe UI Symbol" w:eastAsia="Arial" w:cs="Segoe UI Symbol"/>
                <w:color w:val="000000" w:themeColor="text1"/>
                <w:sz w:val="18"/>
                <w14:textFill>
                  <w14:solidFill>
                    <w14:schemeClr w14:val="tx1"/>
                  </w14:solidFill>
                </w14:textFill>
              </w:rPr>
              <w:t>☐</w:t>
            </w:r>
          </w:p>
        </w:tc>
        <w:tc>
          <w:tcPr>
            <w:tcW w:w="604" w:type="dxa"/>
            <w:tcBorders>
              <w:top w:val="single" w:color="7F8C8D" w:sz="6" w:space="0"/>
              <w:left w:val="single" w:color="7F8C8D" w:sz="6" w:space="0"/>
              <w:bottom w:val="single" w:color="7F8C8D" w:sz="6" w:space="0"/>
              <w:right w:val="single" w:color="7F8C8D" w:sz="6" w:space="0"/>
            </w:tcBorders>
            <w:vAlign w:val="center"/>
          </w:tcPr>
          <w:p w14:paraId="7AE36F67">
            <w:pPr>
              <w:spacing w:before="20" w:after="20"/>
              <w:jc w:val="center"/>
              <w:rPr>
                <w:rFonts w:ascii="Segoe UI Symbol" w:hAnsi="Segoe UI Symbol" w:eastAsia="Arial" w:cs="Segoe UI Symbol"/>
                <w:color w:val="000000" w:themeColor="text1"/>
                <w:sz w:val="18"/>
                <w14:textFill>
                  <w14:solidFill>
                    <w14:schemeClr w14:val="tx1"/>
                  </w14:solidFill>
                </w14:textFill>
              </w:rPr>
            </w:pPr>
            <w:r>
              <w:rPr>
                <w:rFonts w:ascii="Segoe UI Symbol" w:hAnsi="Segoe UI Symbol" w:eastAsia="Arial" w:cs="Segoe UI Symbol"/>
                <w:color w:val="000000" w:themeColor="text1"/>
                <w:sz w:val="18"/>
                <w14:textFill>
                  <w14:solidFill>
                    <w14:schemeClr w14:val="tx1"/>
                  </w14:solidFill>
                </w14:textFill>
              </w:rPr>
              <w:t>☐</w:t>
            </w:r>
          </w:p>
        </w:tc>
        <w:tc>
          <w:tcPr>
            <w:tcW w:w="604" w:type="dxa"/>
            <w:tcBorders>
              <w:top w:val="single" w:color="7F8C8D" w:sz="6" w:space="0"/>
              <w:left w:val="single" w:color="7F8C8D" w:sz="6" w:space="0"/>
              <w:bottom w:val="single" w:color="7F8C8D" w:sz="6" w:space="0"/>
              <w:right w:val="single" w:color="7F8C8D" w:sz="6" w:space="0"/>
            </w:tcBorders>
            <w:vAlign w:val="center"/>
          </w:tcPr>
          <w:p w14:paraId="0235C5FF">
            <w:pPr>
              <w:spacing w:before="20" w:after="20"/>
              <w:jc w:val="center"/>
              <w:rPr>
                <w:rFonts w:ascii="Segoe UI Symbol" w:hAnsi="Segoe UI Symbol" w:eastAsia="Arial" w:cs="Segoe UI Symbol"/>
                <w:color w:val="000000" w:themeColor="text1"/>
                <w:sz w:val="18"/>
                <w14:textFill>
                  <w14:solidFill>
                    <w14:schemeClr w14:val="tx1"/>
                  </w14:solidFill>
                </w14:textFill>
              </w:rPr>
            </w:pPr>
            <w:r>
              <w:rPr>
                <w:rFonts w:ascii="Segoe UI Symbol" w:hAnsi="Segoe UI Symbol" w:eastAsia="Arial" w:cs="Segoe UI Symbol"/>
                <w:color w:val="000000" w:themeColor="text1"/>
                <w:sz w:val="18"/>
                <w14:textFill>
                  <w14:solidFill>
                    <w14:schemeClr w14:val="tx1"/>
                  </w14:solidFill>
                </w14:textFill>
              </w:rPr>
              <w:t>☐</w:t>
            </w:r>
          </w:p>
        </w:tc>
        <w:tc>
          <w:tcPr>
            <w:tcW w:w="604" w:type="dxa"/>
            <w:tcBorders>
              <w:top w:val="single" w:color="7F8C8D" w:sz="6" w:space="0"/>
              <w:left w:val="single" w:color="7F8C8D" w:sz="6" w:space="0"/>
              <w:bottom w:val="single" w:color="7F8C8D" w:sz="6" w:space="0"/>
              <w:right w:val="single" w:color="7F8C8D" w:sz="6" w:space="0"/>
            </w:tcBorders>
            <w:vAlign w:val="center"/>
          </w:tcPr>
          <w:p w14:paraId="63F9799D">
            <w:pPr>
              <w:spacing w:before="20" w:after="20"/>
              <w:jc w:val="center"/>
              <w:rPr>
                <w:rFonts w:ascii="Segoe UI Symbol" w:hAnsi="Segoe UI Symbol" w:eastAsia="Arial" w:cs="Segoe UI Symbol"/>
                <w:color w:val="000000" w:themeColor="text1"/>
                <w:sz w:val="18"/>
                <w14:textFill>
                  <w14:solidFill>
                    <w14:schemeClr w14:val="tx1"/>
                  </w14:solidFill>
                </w14:textFill>
              </w:rPr>
            </w:pPr>
            <w:r>
              <w:rPr>
                <w:rFonts w:ascii="Segoe UI Symbol" w:hAnsi="Segoe UI Symbol" w:eastAsia="Arial" w:cs="Segoe UI Symbol"/>
                <w:color w:val="000000" w:themeColor="text1"/>
                <w:sz w:val="18"/>
                <w14:textFill>
                  <w14:solidFill>
                    <w14:schemeClr w14:val="tx1"/>
                  </w14:solidFill>
                </w14:textFill>
              </w:rPr>
              <w:t>☐</w:t>
            </w:r>
          </w:p>
        </w:tc>
        <w:tc>
          <w:tcPr>
            <w:tcW w:w="748" w:type="dxa"/>
            <w:tcBorders>
              <w:top w:val="single" w:color="7F8C8D" w:sz="6" w:space="0"/>
              <w:left w:val="single" w:color="7F8C8D" w:sz="6" w:space="0"/>
              <w:bottom w:val="single" w:color="7F8C8D" w:sz="6" w:space="0"/>
              <w:right w:val="single" w:color="7F8C8D" w:sz="6" w:space="0"/>
            </w:tcBorders>
            <w:vAlign w:val="center"/>
          </w:tcPr>
          <w:p w14:paraId="74BB5BCB">
            <w:pPr>
              <w:spacing w:before="20" w:after="20"/>
              <w:jc w:val="center"/>
              <w:rPr>
                <w:rFonts w:ascii="Segoe UI Symbol" w:hAnsi="Segoe UI Symbol" w:eastAsia="Arial" w:cs="Segoe UI Symbol"/>
                <w:color w:val="000000" w:themeColor="text1"/>
                <w:sz w:val="18"/>
                <w14:textFill>
                  <w14:solidFill>
                    <w14:schemeClr w14:val="tx1"/>
                  </w14:solidFill>
                </w14:textFill>
              </w:rPr>
            </w:pPr>
            <w:r>
              <w:rPr>
                <w:rFonts w:ascii="Segoe UI Symbol" w:hAnsi="Segoe UI Symbol" w:eastAsia="Arial" w:cs="Segoe UI Symbol"/>
                <w:color w:val="000000" w:themeColor="text1"/>
                <w:sz w:val="18"/>
                <w14:textFill>
                  <w14:solidFill>
                    <w14:schemeClr w14:val="tx1"/>
                  </w14:solidFill>
                </w14:textFill>
              </w:rPr>
              <w:t>☐</w:t>
            </w:r>
          </w:p>
        </w:tc>
      </w:tr>
      <w:tr w14:paraId="466BD126">
        <w:tblPrEx>
          <w:tblBorders>
            <w:top w:val="single" w:color="7F8C8D" w:sz="6" w:space="0"/>
            <w:left w:val="single" w:color="7F8C8D" w:sz="6" w:space="0"/>
            <w:bottom w:val="single" w:color="7F8C8D" w:sz="6" w:space="0"/>
            <w:right w:val="single" w:color="7F8C8D" w:sz="6" w:space="0"/>
            <w:insideH w:val="single" w:color="7F8C8D" w:sz="6" w:space="0"/>
            <w:insideV w:val="single" w:color="7F8C8D" w:sz="6" w:space="0"/>
          </w:tblBorders>
          <w:tblCellMar>
            <w:top w:w="0" w:type="dxa"/>
            <w:left w:w="108" w:type="dxa"/>
            <w:bottom w:w="0" w:type="dxa"/>
            <w:right w:w="108" w:type="dxa"/>
          </w:tblCellMar>
        </w:tblPrEx>
        <w:trPr>
          <w:cantSplit/>
          <w:jc w:val="center"/>
        </w:trPr>
        <w:tc>
          <w:tcPr>
            <w:tcW w:w="547" w:type="dxa"/>
            <w:tcBorders>
              <w:top w:val="single" w:color="7F8C8D" w:sz="6" w:space="0"/>
              <w:left w:val="single" w:color="7F8C8D" w:sz="6" w:space="0"/>
              <w:bottom w:val="single" w:color="7F8C8D" w:sz="6" w:space="0"/>
              <w:right w:val="single" w:color="7F8C8D" w:sz="6" w:space="0"/>
            </w:tcBorders>
            <w:vAlign w:val="center"/>
          </w:tcPr>
          <w:p w14:paraId="489E7F68">
            <w:pPr>
              <w:spacing w:before="20" w:after="20"/>
              <w:jc w:val="center"/>
              <w:rPr>
                <w:rFonts w:hint="default"/>
                <w:color w:val="000000" w:themeColor="text1"/>
                <w:sz w:val="18"/>
                <w:lang w:val="en-US"/>
                <w14:textFill>
                  <w14:solidFill>
                    <w14:schemeClr w14:val="tx1"/>
                  </w14:solidFill>
                </w14:textFill>
              </w:rPr>
            </w:pPr>
            <w:r>
              <w:rPr>
                <w:color w:val="000000" w:themeColor="text1"/>
                <w:sz w:val="18"/>
                <w14:textFill>
                  <w14:solidFill>
                    <w14:schemeClr w14:val="tx1"/>
                  </w14:solidFill>
                </w14:textFill>
              </w:rPr>
              <w:t>1</w:t>
            </w:r>
            <w:r>
              <w:rPr>
                <w:rFonts w:hint="default"/>
                <w:color w:val="000000" w:themeColor="text1"/>
                <w:sz w:val="18"/>
                <w:lang w:val="en-US"/>
                <w14:textFill>
                  <w14:solidFill>
                    <w14:schemeClr w14:val="tx1"/>
                  </w14:solidFill>
                </w14:textFill>
              </w:rPr>
              <w:t>7</w:t>
            </w:r>
          </w:p>
        </w:tc>
        <w:tc>
          <w:tcPr>
            <w:tcW w:w="6364" w:type="dxa"/>
            <w:tcBorders>
              <w:top w:val="single" w:color="7F8C8D" w:sz="6" w:space="0"/>
              <w:left w:val="single" w:color="7F8C8D" w:sz="6" w:space="0"/>
              <w:bottom w:val="single" w:color="7F8C8D" w:sz="6" w:space="0"/>
              <w:right w:val="single" w:color="7F8C8D" w:sz="6" w:space="0"/>
            </w:tcBorders>
            <w:vAlign w:val="center"/>
          </w:tcPr>
          <w:p w14:paraId="038AA56E">
            <w:pPr>
              <w:spacing w:before="20" w:after="20"/>
              <w:rPr>
                <w:color w:val="000000" w:themeColor="text1"/>
                <w:sz w:val="18"/>
                <w14:textFill>
                  <w14:solidFill>
                    <w14:schemeClr w14:val="tx1"/>
                  </w14:solidFill>
                </w14:textFill>
              </w:rPr>
            </w:pPr>
            <w:r>
              <w:rPr>
                <w:color w:val="000000" w:themeColor="text1"/>
                <w:sz w:val="18"/>
                <w14:textFill>
                  <w14:solidFill>
                    <w14:schemeClr w14:val="tx1"/>
                  </w14:solidFill>
                </w14:textFill>
              </w:rPr>
              <w:t>How functional is our system in terms of displaying guidelines and requirements for requesting barangay clearances and certificates?</w:t>
            </w:r>
          </w:p>
        </w:tc>
        <w:tc>
          <w:tcPr>
            <w:tcW w:w="604" w:type="dxa"/>
            <w:tcBorders>
              <w:top w:val="single" w:color="7F8C8D" w:sz="6" w:space="0"/>
              <w:left w:val="single" w:color="7F8C8D" w:sz="6" w:space="0"/>
              <w:bottom w:val="single" w:color="7F8C8D" w:sz="6" w:space="0"/>
              <w:right w:val="single" w:color="7F8C8D" w:sz="6" w:space="0"/>
            </w:tcBorders>
            <w:vAlign w:val="center"/>
          </w:tcPr>
          <w:p w14:paraId="78F92EF8">
            <w:pPr>
              <w:spacing w:before="20" w:after="20"/>
              <w:jc w:val="center"/>
              <w:rPr>
                <w:rFonts w:ascii="Segoe UI Symbol" w:hAnsi="Segoe UI Symbol" w:eastAsia="Arial" w:cs="Segoe UI Symbol"/>
                <w:color w:val="000000" w:themeColor="text1"/>
                <w:sz w:val="18"/>
                <w14:textFill>
                  <w14:solidFill>
                    <w14:schemeClr w14:val="tx1"/>
                  </w14:solidFill>
                </w14:textFill>
              </w:rPr>
            </w:pPr>
            <w:r>
              <w:rPr>
                <w:rFonts w:ascii="Segoe UI Symbol" w:hAnsi="Segoe UI Symbol" w:eastAsia="Arial" w:cs="Segoe UI Symbol"/>
                <w:color w:val="000000" w:themeColor="text1"/>
                <w:sz w:val="18"/>
                <w14:textFill>
                  <w14:solidFill>
                    <w14:schemeClr w14:val="tx1"/>
                  </w14:solidFill>
                </w14:textFill>
              </w:rPr>
              <w:t>☐</w:t>
            </w:r>
          </w:p>
        </w:tc>
        <w:tc>
          <w:tcPr>
            <w:tcW w:w="604" w:type="dxa"/>
            <w:tcBorders>
              <w:top w:val="single" w:color="7F8C8D" w:sz="6" w:space="0"/>
              <w:left w:val="single" w:color="7F8C8D" w:sz="6" w:space="0"/>
              <w:bottom w:val="single" w:color="7F8C8D" w:sz="6" w:space="0"/>
              <w:right w:val="single" w:color="7F8C8D" w:sz="6" w:space="0"/>
            </w:tcBorders>
            <w:vAlign w:val="center"/>
          </w:tcPr>
          <w:p w14:paraId="0A8BE146">
            <w:pPr>
              <w:spacing w:before="20" w:after="20"/>
              <w:jc w:val="center"/>
              <w:rPr>
                <w:rFonts w:ascii="Segoe UI Symbol" w:hAnsi="Segoe UI Symbol" w:eastAsia="Arial" w:cs="Segoe UI Symbol"/>
                <w:color w:val="000000" w:themeColor="text1"/>
                <w:sz w:val="18"/>
                <w14:textFill>
                  <w14:solidFill>
                    <w14:schemeClr w14:val="tx1"/>
                  </w14:solidFill>
                </w14:textFill>
              </w:rPr>
            </w:pPr>
            <w:r>
              <w:rPr>
                <w:rFonts w:ascii="Segoe UI Symbol" w:hAnsi="Segoe UI Symbol" w:eastAsia="Arial" w:cs="Segoe UI Symbol"/>
                <w:color w:val="000000" w:themeColor="text1"/>
                <w:sz w:val="18"/>
                <w14:textFill>
                  <w14:solidFill>
                    <w14:schemeClr w14:val="tx1"/>
                  </w14:solidFill>
                </w14:textFill>
              </w:rPr>
              <w:t>☐</w:t>
            </w:r>
          </w:p>
        </w:tc>
        <w:tc>
          <w:tcPr>
            <w:tcW w:w="604" w:type="dxa"/>
            <w:tcBorders>
              <w:top w:val="single" w:color="7F8C8D" w:sz="6" w:space="0"/>
              <w:left w:val="single" w:color="7F8C8D" w:sz="6" w:space="0"/>
              <w:bottom w:val="single" w:color="7F8C8D" w:sz="6" w:space="0"/>
              <w:right w:val="single" w:color="7F8C8D" w:sz="6" w:space="0"/>
            </w:tcBorders>
            <w:vAlign w:val="center"/>
          </w:tcPr>
          <w:p w14:paraId="334DF39A">
            <w:pPr>
              <w:spacing w:before="20" w:after="20"/>
              <w:jc w:val="center"/>
              <w:rPr>
                <w:rFonts w:ascii="Segoe UI Symbol" w:hAnsi="Segoe UI Symbol" w:eastAsia="Arial" w:cs="Segoe UI Symbol"/>
                <w:color w:val="000000" w:themeColor="text1"/>
                <w:sz w:val="18"/>
                <w14:textFill>
                  <w14:solidFill>
                    <w14:schemeClr w14:val="tx1"/>
                  </w14:solidFill>
                </w14:textFill>
              </w:rPr>
            </w:pPr>
            <w:r>
              <w:rPr>
                <w:rFonts w:ascii="Segoe UI Symbol" w:hAnsi="Segoe UI Symbol" w:eastAsia="Arial" w:cs="Segoe UI Symbol"/>
                <w:color w:val="000000" w:themeColor="text1"/>
                <w:sz w:val="18"/>
                <w14:textFill>
                  <w14:solidFill>
                    <w14:schemeClr w14:val="tx1"/>
                  </w14:solidFill>
                </w14:textFill>
              </w:rPr>
              <w:t>☐</w:t>
            </w:r>
          </w:p>
        </w:tc>
        <w:tc>
          <w:tcPr>
            <w:tcW w:w="604" w:type="dxa"/>
            <w:tcBorders>
              <w:top w:val="single" w:color="7F8C8D" w:sz="6" w:space="0"/>
              <w:left w:val="single" w:color="7F8C8D" w:sz="6" w:space="0"/>
              <w:bottom w:val="single" w:color="7F8C8D" w:sz="6" w:space="0"/>
              <w:right w:val="single" w:color="7F8C8D" w:sz="6" w:space="0"/>
            </w:tcBorders>
            <w:vAlign w:val="center"/>
          </w:tcPr>
          <w:p w14:paraId="50872520">
            <w:pPr>
              <w:spacing w:before="20" w:after="20"/>
              <w:jc w:val="center"/>
              <w:rPr>
                <w:rFonts w:ascii="Segoe UI Symbol" w:hAnsi="Segoe UI Symbol" w:eastAsia="Arial" w:cs="Segoe UI Symbol"/>
                <w:color w:val="000000" w:themeColor="text1"/>
                <w:sz w:val="18"/>
                <w14:textFill>
                  <w14:solidFill>
                    <w14:schemeClr w14:val="tx1"/>
                  </w14:solidFill>
                </w14:textFill>
              </w:rPr>
            </w:pPr>
            <w:r>
              <w:rPr>
                <w:rFonts w:ascii="Segoe UI Symbol" w:hAnsi="Segoe UI Symbol" w:eastAsia="Arial" w:cs="Segoe UI Symbol"/>
                <w:color w:val="000000" w:themeColor="text1"/>
                <w:sz w:val="18"/>
                <w14:textFill>
                  <w14:solidFill>
                    <w14:schemeClr w14:val="tx1"/>
                  </w14:solidFill>
                </w14:textFill>
              </w:rPr>
              <w:t>☐</w:t>
            </w:r>
          </w:p>
        </w:tc>
        <w:tc>
          <w:tcPr>
            <w:tcW w:w="604" w:type="dxa"/>
            <w:tcBorders>
              <w:top w:val="single" w:color="7F8C8D" w:sz="6" w:space="0"/>
              <w:left w:val="single" w:color="7F8C8D" w:sz="6" w:space="0"/>
              <w:bottom w:val="single" w:color="7F8C8D" w:sz="6" w:space="0"/>
              <w:right w:val="single" w:color="7F8C8D" w:sz="6" w:space="0"/>
            </w:tcBorders>
            <w:vAlign w:val="center"/>
          </w:tcPr>
          <w:p w14:paraId="6BA80FB8">
            <w:pPr>
              <w:spacing w:before="20" w:after="20"/>
              <w:jc w:val="center"/>
              <w:rPr>
                <w:rFonts w:ascii="Segoe UI Symbol" w:hAnsi="Segoe UI Symbol" w:eastAsia="Arial" w:cs="Segoe UI Symbol"/>
                <w:color w:val="000000" w:themeColor="text1"/>
                <w:sz w:val="18"/>
                <w14:textFill>
                  <w14:solidFill>
                    <w14:schemeClr w14:val="tx1"/>
                  </w14:solidFill>
                </w14:textFill>
              </w:rPr>
            </w:pPr>
            <w:r>
              <w:rPr>
                <w:rFonts w:ascii="Segoe UI Symbol" w:hAnsi="Segoe UI Symbol" w:eastAsia="Arial" w:cs="Segoe UI Symbol"/>
                <w:color w:val="000000" w:themeColor="text1"/>
                <w:sz w:val="18"/>
                <w14:textFill>
                  <w14:solidFill>
                    <w14:schemeClr w14:val="tx1"/>
                  </w14:solidFill>
                </w14:textFill>
              </w:rPr>
              <w:t>☐</w:t>
            </w:r>
          </w:p>
        </w:tc>
        <w:tc>
          <w:tcPr>
            <w:tcW w:w="748" w:type="dxa"/>
            <w:tcBorders>
              <w:top w:val="single" w:color="7F8C8D" w:sz="6" w:space="0"/>
              <w:left w:val="single" w:color="7F8C8D" w:sz="6" w:space="0"/>
              <w:bottom w:val="single" w:color="7F8C8D" w:sz="6" w:space="0"/>
              <w:right w:val="single" w:color="7F8C8D" w:sz="6" w:space="0"/>
            </w:tcBorders>
            <w:vAlign w:val="center"/>
          </w:tcPr>
          <w:p w14:paraId="296FF08B">
            <w:pPr>
              <w:spacing w:before="20" w:after="20"/>
              <w:jc w:val="center"/>
              <w:rPr>
                <w:rFonts w:ascii="Segoe UI Symbol" w:hAnsi="Segoe UI Symbol" w:eastAsia="Arial" w:cs="Segoe UI Symbol"/>
                <w:color w:val="000000" w:themeColor="text1"/>
                <w:sz w:val="18"/>
                <w14:textFill>
                  <w14:solidFill>
                    <w14:schemeClr w14:val="tx1"/>
                  </w14:solidFill>
                </w14:textFill>
              </w:rPr>
            </w:pPr>
            <w:r>
              <w:rPr>
                <w:rFonts w:ascii="Segoe UI Symbol" w:hAnsi="Segoe UI Symbol" w:eastAsia="Arial" w:cs="Segoe UI Symbol"/>
                <w:color w:val="000000" w:themeColor="text1"/>
                <w:sz w:val="18"/>
                <w14:textFill>
                  <w14:solidFill>
                    <w14:schemeClr w14:val="tx1"/>
                  </w14:solidFill>
                </w14:textFill>
              </w:rPr>
              <w:t>☐</w:t>
            </w:r>
          </w:p>
        </w:tc>
      </w:tr>
      <w:tr w14:paraId="554B25E5">
        <w:tblPrEx>
          <w:tblBorders>
            <w:top w:val="single" w:color="7F8C8D" w:sz="6" w:space="0"/>
            <w:left w:val="single" w:color="7F8C8D" w:sz="6" w:space="0"/>
            <w:bottom w:val="single" w:color="7F8C8D" w:sz="6" w:space="0"/>
            <w:right w:val="single" w:color="7F8C8D" w:sz="6" w:space="0"/>
            <w:insideH w:val="single" w:color="7F8C8D" w:sz="6" w:space="0"/>
            <w:insideV w:val="single" w:color="7F8C8D" w:sz="6" w:space="0"/>
          </w:tblBorders>
          <w:tblCellMar>
            <w:top w:w="0" w:type="dxa"/>
            <w:left w:w="108" w:type="dxa"/>
            <w:bottom w:w="0" w:type="dxa"/>
            <w:right w:w="108" w:type="dxa"/>
          </w:tblCellMar>
        </w:tblPrEx>
        <w:trPr>
          <w:cantSplit/>
          <w:jc w:val="center"/>
        </w:trPr>
        <w:tc>
          <w:tcPr>
            <w:tcW w:w="547" w:type="dxa"/>
            <w:tcBorders>
              <w:top w:val="single" w:color="7F8C8D" w:sz="6" w:space="0"/>
              <w:left w:val="single" w:color="7F8C8D" w:sz="6" w:space="0"/>
              <w:bottom w:val="single" w:color="7F8C8D" w:sz="6" w:space="0"/>
              <w:right w:val="single" w:color="7F8C8D" w:sz="6" w:space="0"/>
            </w:tcBorders>
            <w:vAlign w:val="center"/>
          </w:tcPr>
          <w:p w14:paraId="5B8BD7B7">
            <w:pPr>
              <w:spacing w:before="20" w:after="20"/>
              <w:jc w:val="center"/>
              <w:rPr>
                <w:rFonts w:hint="default"/>
                <w:color w:val="000000" w:themeColor="text1"/>
                <w:sz w:val="18"/>
                <w:lang w:val="en-US"/>
                <w14:textFill>
                  <w14:solidFill>
                    <w14:schemeClr w14:val="tx1"/>
                  </w14:solidFill>
                </w14:textFill>
              </w:rPr>
            </w:pPr>
            <w:r>
              <w:rPr>
                <w:color w:val="000000" w:themeColor="text1"/>
                <w:sz w:val="18"/>
                <w14:textFill>
                  <w14:solidFill>
                    <w14:schemeClr w14:val="tx1"/>
                  </w14:solidFill>
                </w14:textFill>
              </w:rPr>
              <w:t>1</w:t>
            </w:r>
            <w:r>
              <w:rPr>
                <w:rFonts w:hint="default"/>
                <w:color w:val="000000" w:themeColor="text1"/>
                <w:sz w:val="18"/>
                <w:lang w:val="en-US"/>
                <w14:textFill>
                  <w14:solidFill>
                    <w14:schemeClr w14:val="tx1"/>
                  </w14:solidFill>
                </w14:textFill>
              </w:rPr>
              <w:t>8</w:t>
            </w:r>
          </w:p>
        </w:tc>
        <w:tc>
          <w:tcPr>
            <w:tcW w:w="6364" w:type="dxa"/>
            <w:tcBorders>
              <w:top w:val="single" w:color="7F8C8D" w:sz="6" w:space="0"/>
              <w:left w:val="single" w:color="7F8C8D" w:sz="6" w:space="0"/>
              <w:bottom w:val="single" w:color="7F8C8D" w:sz="6" w:space="0"/>
              <w:right w:val="single" w:color="7F8C8D" w:sz="6" w:space="0"/>
            </w:tcBorders>
            <w:vAlign w:val="center"/>
          </w:tcPr>
          <w:p w14:paraId="1EDF7F25">
            <w:pPr>
              <w:spacing w:before="20" w:after="20"/>
              <w:rPr>
                <w:color w:val="000000" w:themeColor="text1"/>
                <w:sz w:val="18"/>
                <w14:textFill>
                  <w14:solidFill>
                    <w14:schemeClr w14:val="tx1"/>
                  </w14:solidFill>
                </w14:textFill>
              </w:rPr>
            </w:pPr>
            <w:r>
              <w:rPr>
                <w:color w:val="000000" w:themeColor="text1"/>
                <w:sz w:val="18"/>
                <w14:textFill>
                  <w14:solidFill>
                    <w14:schemeClr w14:val="tx1"/>
                  </w14:solidFill>
                </w14:textFill>
              </w:rPr>
              <w:t>How functional is our system in terms of allowing users to access the platform through mobile devices?</w:t>
            </w:r>
          </w:p>
        </w:tc>
        <w:tc>
          <w:tcPr>
            <w:tcW w:w="604" w:type="dxa"/>
            <w:tcBorders>
              <w:top w:val="single" w:color="7F8C8D" w:sz="6" w:space="0"/>
              <w:left w:val="single" w:color="7F8C8D" w:sz="6" w:space="0"/>
              <w:bottom w:val="single" w:color="7F8C8D" w:sz="6" w:space="0"/>
              <w:right w:val="single" w:color="7F8C8D" w:sz="6" w:space="0"/>
            </w:tcBorders>
            <w:vAlign w:val="center"/>
          </w:tcPr>
          <w:p w14:paraId="7F1D64FC">
            <w:pPr>
              <w:spacing w:before="20" w:after="20"/>
              <w:jc w:val="center"/>
              <w:rPr>
                <w:rFonts w:ascii="Segoe UI Symbol" w:hAnsi="Segoe UI Symbol" w:eastAsia="Arial" w:cs="Segoe UI Symbol"/>
                <w:color w:val="000000" w:themeColor="text1"/>
                <w:sz w:val="18"/>
                <w14:textFill>
                  <w14:solidFill>
                    <w14:schemeClr w14:val="tx1"/>
                  </w14:solidFill>
                </w14:textFill>
              </w:rPr>
            </w:pPr>
            <w:r>
              <w:rPr>
                <w:rFonts w:ascii="Segoe UI Symbol" w:hAnsi="Segoe UI Symbol" w:eastAsia="Arial" w:cs="Segoe UI Symbol"/>
                <w:color w:val="000000" w:themeColor="text1"/>
                <w:sz w:val="18"/>
                <w14:textFill>
                  <w14:solidFill>
                    <w14:schemeClr w14:val="tx1"/>
                  </w14:solidFill>
                </w14:textFill>
              </w:rPr>
              <w:t>☐</w:t>
            </w:r>
          </w:p>
        </w:tc>
        <w:tc>
          <w:tcPr>
            <w:tcW w:w="604" w:type="dxa"/>
            <w:tcBorders>
              <w:top w:val="single" w:color="7F8C8D" w:sz="6" w:space="0"/>
              <w:left w:val="single" w:color="7F8C8D" w:sz="6" w:space="0"/>
              <w:bottom w:val="single" w:color="7F8C8D" w:sz="6" w:space="0"/>
              <w:right w:val="single" w:color="7F8C8D" w:sz="6" w:space="0"/>
            </w:tcBorders>
            <w:vAlign w:val="center"/>
          </w:tcPr>
          <w:p w14:paraId="25B820BE">
            <w:pPr>
              <w:spacing w:before="20" w:after="20"/>
              <w:jc w:val="center"/>
              <w:rPr>
                <w:rFonts w:ascii="Segoe UI Symbol" w:hAnsi="Segoe UI Symbol" w:eastAsia="Arial" w:cs="Segoe UI Symbol"/>
                <w:color w:val="000000" w:themeColor="text1"/>
                <w:sz w:val="18"/>
                <w14:textFill>
                  <w14:solidFill>
                    <w14:schemeClr w14:val="tx1"/>
                  </w14:solidFill>
                </w14:textFill>
              </w:rPr>
            </w:pPr>
            <w:r>
              <w:rPr>
                <w:rFonts w:ascii="Segoe UI Symbol" w:hAnsi="Segoe UI Symbol" w:eastAsia="Arial" w:cs="Segoe UI Symbol"/>
                <w:color w:val="000000" w:themeColor="text1"/>
                <w:sz w:val="18"/>
                <w14:textFill>
                  <w14:solidFill>
                    <w14:schemeClr w14:val="tx1"/>
                  </w14:solidFill>
                </w14:textFill>
              </w:rPr>
              <w:t>☐</w:t>
            </w:r>
          </w:p>
        </w:tc>
        <w:tc>
          <w:tcPr>
            <w:tcW w:w="604" w:type="dxa"/>
            <w:tcBorders>
              <w:top w:val="single" w:color="7F8C8D" w:sz="6" w:space="0"/>
              <w:left w:val="single" w:color="7F8C8D" w:sz="6" w:space="0"/>
              <w:bottom w:val="single" w:color="7F8C8D" w:sz="6" w:space="0"/>
              <w:right w:val="single" w:color="7F8C8D" w:sz="6" w:space="0"/>
            </w:tcBorders>
            <w:vAlign w:val="center"/>
          </w:tcPr>
          <w:p w14:paraId="23CCE2FB">
            <w:pPr>
              <w:spacing w:before="20" w:after="20"/>
              <w:jc w:val="center"/>
              <w:rPr>
                <w:rFonts w:ascii="Segoe UI Symbol" w:hAnsi="Segoe UI Symbol" w:eastAsia="Arial" w:cs="Segoe UI Symbol"/>
                <w:color w:val="000000" w:themeColor="text1"/>
                <w:sz w:val="18"/>
                <w14:textFill>
                  <w14:solidFill>
                    <w14:schemeClr w14:val="tx1"/>
                  </w14:solidFill>
                </w14:textFill>
              </w:rPr>
            </w:pPr>
            <w:r>
              <w:rPr>
                <w:rFonts w:ascii="Segoe UI Symbol" w:hAnsi="Segoe UI Symbol" w:eastAsia="Arial" w:cs="Segoe UI Symbol"/>
                <w:color w:val="000000" w:themeColor="text1"/>
                <w:sz w:val="18"/>
                <w14:textFill>
                  <w14:solidFill>
                    <w14:schemeClr w14:val="tx1"/>
                  </w14:solidFill>
                </w14:textFill>
              </w:rPr>
              <w:t>☐</w:t>
            </w:r>
          </w:p>
        </w:tc>
        <w:tc>
          <w:tcPr>
            <w:tcW w:w="604" w:type="dxa"/>
            <w:tcBorders>
              <w:top w:val="single" w:color="7F8C8D" w:sz="6" w:space="0"/>
              <w:left w:val="single" w:color="7F8C8D" w:sz="6" w:space="0"/>
              <w:bottom w:val="single" w:color="7F8C8D" w:sz="6" w:space="0"/>
              <w:right w:val="single" w:color="7F8C8D" w:sz="6" w:space="0"/>
            </w:tcBorders>
            <w:vAlign w:val="center"/>
          </w:tcPr>
          <w:p w14:paraId="062C7561">
            <w:pPr>
              <w:spacing w:before="20" w:after="20"/>
              <w:jc w:val="center"/>
              <w:rPr>
                <w:rFonts w:ascii="Segoe UI Symbol" w:hAnsi="Segoe UI Symbol" w:eastAsia="Arial" w:cs="Segoe UI Symbol"/>
                <w:color w:val="000000" w:themeColor="text1"/>
                <w:sz w:val="18"/>
                <w14:textFill>
                  <w14:solidFill>
                    <w14:schemeClr w14:val="tx1"/>
                  </w14:solidFill>
                </w14:textFill>
              </w:rPr>
            </w:pPr>
            <w:r>
              <w:rPr>
                <w:rFonts w:ascii="Segoe UI Symbol" w:hAnsi="Segoe UI Symbol" w:eastAsia="Arial" w:cs="Segoe UI Symbol"/>
                <w:color w:val="000000" w:themeColor="text1"/>
                <w:sz w:val="18"/>
                <w14:textFill>
                  <w14:solidFill>
                    <w14:schemeClr w14:val="tx1"/>
                  </w14:solidFill>
                </w14:textFill>
              </w:rPr>
              <w:t>☐</w:t>
            </w:r>
          </w:p>
        </w:tc>
        <w:tc>
          <w:tcPr>
            <w:tcW w:w="604" w:type="dxa"/>
            <w:tcBorders>
              <w:top w:val="single" w:color="7F8C8D" w:sz="6" w:space="0"/>
              <w:left w:val="single" w:color="7F8C8D" w:sz="6" w:space="0"/>
              <w:bottom w:val="single" w:color="7F8C8D" w:sz="6" w:space="0"/>
              <w:right w:val="single" w:color="7F8C8D" w:sz="6" w:space="0"/>
            </w:tcBorders>
            <w:vAlign w:val="center"/>
          </w:tcPr>
          <w:p w14:paraId="729FB492">
            <w:pPr>
              <w:spacing w:before="20" w:after="20"/>
              <w:jc w:val="center"/>
              <w:rPr>
                <w:rFonts w:ascii="Segoe UI Symbol" w:hAnsi="Segoe UI Symbol" w:eastAsia="Arial" w:cs="Segoe UI Symbol"/>
                <w:color w:val="000000" w:themeColor="text1"/>
                <w:sz w:val="18"/>
                <w14:textFill>
                  <w14:solidFill>
                    <w14:schemeClr w14:val="tx1"/>
                  </w14:solidFill>
                </w14:textFill>
              </w:rPr>
            </w:pPr>
            <w:r>
              <w:rPr>
                <w:rFonts w:ascii="Segoe UI Symbol" w:hAnsi="Segoe UI Symbol" w:eastAsia="Arial" w:cs="Segoe UI Symbol"/>
                <w:color w:val="000000" w:themeColor="text1"/>
                <w:sz w:val="18"/>
                <w14:textFill>
                  <w14:solidFill>
                    <w14:schemeClr w14:val="tx1"/>
                  </w14:solidFill>
                </w14:textFill>
              </w:rPr>
              <w:t>☐</w:t>
            </w:r>
          </w:p>
        </w:tc>
        <w:tc>
          <w:tcPr>
            <w:tcW w:w="748" w:type="dxa"/>
            <w:tcBorders>
              <w:top w:val="single" w:color="7F8C8D" w:sz="6" w:space="0"/>
              <w:left w:val="single" w:color="7F8C8D" w:sz="6" w:space="0"/>
              <w:bottom w:val="single" w:color="7F8C8D" w:sz="6" w:space="0"/>
              <w:right w:val="single" w:color="7F8C8D" w:sz="6" w:space="0"/>
            </w:tcBorders>
            <w:vAlign w:val="center"/>
          </w:tcPr>
          <w:p w14:paraId="73DF36ED">
            <w:pPr>
              <w:spacing w:before="20" w:after="20"/>
              <w:jc w:val="center"/>
              <w:rPr>
                <w:rFonts w:ascii="Segoe UI Symbol" w:hAnsi="Segoe UI Symbol" w:eastAsia="Arial" w:cs="Segoe UI Symbol"/>
                <w:color w:val="000000" w:themeColor="text1"/>
                <w:sz w:val="18"/>
                <w14:textFill>
                  <w14:solidFill>
                    <w14:schemeClr w14:val="tx1"/>
                  </w14:solidFill>
                </w14:textFill>
              </w:rPr>
            </w:pPr>
            <w:r>
              <w:rPr>
                <w:rFonts w:ascii="Segoe UI Symbol" w:hAnsi="Segoe UI Symbol" w:eastAsia="Arial" w:cs="Segoe UI Symbol"/>
                <w:color w:val="000000" w:themeColor="text1"/>
                <w:sz w:val="18"/>
                <w14:textFill>
                  <w14:solidFill>
                    <w14:schemeClr w14:val="tx1"/>
                  </w14:solidFill>
                </w14:textFill>
              </w:rPr>
              <w:t>☐</w:t>
            </w:r>
          </w:p>
        </w:tc>
      </w:tr>
      <w:tr w14:paraId="0D441A68">
        <w:tblPrEx>
          <w:tblBorders>
            <w:top w:val="single" w:color="7F8C8D" w:sz="6" w:space="0"/>
            <w:left w:val="single" w:color="7F8C8D" w:sz="6" w:space="0"/>
            <w:bottom w:val="single" w:color="7F8C8D" w:sz="6" w:space="0"/>
            <w:right w:val="single" w:color="7F8C8D" w:sz="6" w:space="0"/>
            <w:insideH w:val="single" w:color="7F8C8D" w:sz="6" w:space="0"/>
            <w:insideV w:val="single" w:color="7F8C8D" w:sz="6" w:space="0"/>
          </w:tblBorders>
          <w:tblCellMar>
            <w:top w:w="0" w:type="dxa"/>
            <w:left w:w="108" w:type="dxa"/>
            <w:bottom w:w="0" w:type="dxa"/>
            <w:right w:w="108" w:type="dxa"/>
          </w:tblCellMar>
        </w:tblPrEx>
        <w:trPr>
          <w:cantSplit/>
          <w:jc w:val="center"/>
        </w:trPr>
        <w:tc>
          <w:tcPr>
            <w:tcW w:w="547" w:type="dxa"/>
            <w:tcBorders>
              <w:top w:val="single" w:color="7F8C8D" w:sz="6" w:space="0"/>
              <w:left w:val="single" w:color="7F8C8D" w:sz="6" w:space="0"/>
              <w:bottom w:val="single" w:color="7F8C8D" w:sz="6" w:space="0"/>
              <w:right w:val="single" w:color="7F8C8D" w:sz="6" w:space="0"/>
            </w:tcBorders>
            <w:vAlign w:val="center"/>
          </w:tcPr>
          <w:p w14:paraId="2EE104E7">
            <w:pPr>
              <w:spacing w:before="20" w:after="20"/>
              <w:jc w:val="center"/>
              <w:rPr>
                <w:rFonts w:hint="default"/>
                <w:color w:val="000000" w:themeColor="text1"/>
                <w:sz w:val="18"/>
                <w:lang w:val="en-US"/>
                <w14:textFill>
                  <w14:solidFill>
                    <w14:schemeClr w14:val="tx1"/>
                  </w14:solidFill>
                </w14:textFill>
              </w:rPr>
            </w:pPr>
            <w:r>
              <w:rPr>
                <w:rFonts w:hint="default"/>
                <w:color w:val="000000" w:themeColor="text1"/>
                <w:sz w:val="18"/>
                <w:lang w:val="en-US"/>
                <w14:textFill>
                  <w14:solidFill>
                    <w14:schemeClr w14:val="tx1"/>
                  </w14:solidFill>
                </w14:textFill>
              </w:rPr>
              <w:t>19</w:t>
            </w:r>
          </w:p>
        </w:tc>
        <w:tc>
          <w:tcPr>
            <w:tcW w:w="6364" w:type="dxa"/>
            <w:tcBorders>
              <w:top w:val="single" w:color="7F8C8D" w:sz="6" w:space="0"/>
              <w:left w:val="single" w:color="7F8C8D" w:sz="6" w:space="0"/>
              <w:bottom w:val="single" w:color="7F8C8D" w:sz="6" w:space="0"/>
              <w:right w:val="single" w:color="7F8C8D" w:sz="6" w:space="0"/>
            </w:tcBorders>
            <w:vAlign w:val="center"/>
          </w:tcPr>
          <w:p w14:paraId="0985D701">
            <w:pPr>
              <w:spacing w:before="20" w:after="20"/>
              <w:rPr>
                <w:color w:val="000000" w:themeColor="text1"/>
                <w:sz w:val="18"/>
                <w14:textFill>
                  <w14:solidFill>
                    <w14:schemeClr w14:val="tx1"/>
                  </w14:solidFill>
                </w14:textFill>
              </w:rPr>
            </w:pPr>
            <w:r>
              <w:rPr>
                <w:color w:val="000000" w:themeColor="text1"/>
                <w:sz w:val="18"/>
                <w14:textFill>
                  <w14:solidFill>
                    <w14:schemeClr w14:val="tx1"/>
                  </w14:solidFill>
                </w14:textFill>
              </w:rPr>
              <w:t>How functional is our system in terms of sending real-time SMS updates about request statuses?</w:t>
            </w:r>
          </w:p>
        </w:tc>
        <w:tc>
          <w:tcPr>
            <w:tcW w:w="604" w:type="dxa"/>
            <w:tcBorders>
              <w:top w:val="single" w:color="7F8C8D" w:sz="6" w:space="0"/>
              <w:left w:val="single" w:color="7F8C8D" w:sz="6" w:space="0"/>
              <w:bottom w:val="single" w:color="7F8C8D" w:sz="6" w:space="0"/>
              <w:right w:val="single" w:color="7F8C8D" w:sz="6" w:space="0"/>
            </w:tcBorders>
            <w:vAlign w:val="center"/>
          </w:tcPr>
          <w:p w14:paraId="6E9606F8">
            <w:pPr>
              <w:spacing w:before="20" w:after="20"/>
              <w:jc w:val="center"/>
              <w:rPr>
                <w:rFonts w:ascii="Segoe UI Symbol" w:hAnsi="Segoe UI Symbol" w:eastAsia="Arial" w:cs="Segoe UI Symbol"/>
                <w:color w:val="000000" w:themeColor="text1"/>
                <w:sz w:val="18"/>
                <w14:textFill>
                  <w14:solidFill>
                    <w14:schemeClr w14:val="tx1"/>
                  </w14:solidFill>
                </w14:textFill>
              </w:rPr>
            </w:pPr>
            <w:r>
              <w:rPr>
                <w:rFonts w:ascii="Segoe UI Symbol" w:hAnsi="Segoe UI Symbol" w:eastAsia="Arial" w:cs="Segoe UI Symbol"/>
                <w:color w:val="000000" w:themeColor="text1"/>
                <w:sz w:val="18"/>
                <w14:textFill>
                  <w14:solidFill>
                    <w14:schemeClr w14:val="tx1"/>
                  </w14:solidFill>
                </w14:textFill>
              </w:rPr>
              <w:t>☐</w:t>
            </w:r>
          </w:p>
        </w:tc>
        <w:tc>
          <w:tcPr>
            <w:tcW w:w="604" w:type="dxa"/>
            <w:tcBorders>
              <w:top w:val="single" w:color="7F8C8D" w:sz="6" w:space="0"/>
              <w:left w:val="single" w:color="7F8C8D" w:sz="6" w:space="0"/>
              <w:bottom w:val="single" w:color="7F8C8D" w:sz="6" w:space="0"/>
              <w:right w:val="single" w:color="7F8C8D" w:sz="6" w:space="0"/>
            </w:tcBorders>
            <w:vAlign w:val="center"/>
          </w:tcPr>
          <w:p w14:paraId="0C964E7C">
            <w:pPr>
              <w:spacing w:before="20" w:after="20"/>
              <w:jc w:val="center"/>
              <w:rPr>
                <w:rFonts w:ascii="Segoe UI Symbol" w:hAnsi="Segoe UI Symbol" w:eastAsia="Arial" w:cs="Segoe UI Symbol"/>
                <w:color w:val="000000" w:themeColor="text1"/>
                <w:sz w:val="18"/>
                <w14:textFill>
                  <w14:solidFill>
                    <w14:schemeClr w14:val="tx1"/>
                  </w14:solidFill>
                </w14:textFill>
              </w:rPr>
            </w:pPr>
            <w:r>
              <w:rPr>
                <w:rFonts w:ascii="Segoe UI Symbol" w:hAnsi="Segoe UI Symbol" w:eastAsia="Arial" w:cs="Segoe UI Symbol"/>
                <w:color w:val="000000" w:themeColor="text1"/>
                <w:sz w:val="18"/>
                <w14:textFill>
                  <w14:solidFill>
                    <w14:schemeClr w14:val="tx1"/>
                  </w14:solidFill>
                </w14:textFill>
              </w:rPr>
              <w:t>☐</w:t>
            </w:r>
          </w:p>
        </w:tc>
        <w:tc>
          <w:tcPr>
            <w:tcW w:w="604" w:type="dxa"/>
            <w:tcBorders>
              <w:top w:val="single" w:color="7F8C8D" w:sz="6" w:space="0"/>
              <w:left w:val="single" w:color="7F8C8D" w:sz="6" w:space="0"/>
              <w:bottom w:val="single" w:color="7F8C8D" w:sz="6" w:space="0"/>
              <w:right w:val="single" w:color="7F8C8D" w:sz="6" w:space="0"/>
            </w:tcBorders>
            <w:vAlign w:val="center"/>
          </w:tcPr>
          <w:p w14:paraId="7D4D9E38">
            <w:pPr>
              <w:spacing w:before="20" w:after="20"/>
              <w:jc w:val="center"/>
              <w:rPr>
                <w:rFonts w:ascii="Segoe UI Symbol" w:hAnsi="Segoe UI Symbol" w:eastAsia="Arial" w:cs="Segoe UI Symbol"/>
                <w:color w:val="000000" w:themeColor="text1"/>
                <w:sz w:val="18"/>
                <w14:textFill>
                  <w14:solidFill>
                    <w14:schemeClr w14:val="tx1"/>
                  </w14:solidFill>
                </w14:textFill>
              </w:rPr>
            </w:pPr>
            <w:r>
              <w:rPr>
                <w:rFonts w:ascii="Segoe UI Symbol" w:hAnsi="Segoe UI Symbol" w:eastAsia="Arial" w:cs="Segoe UI Symbol"/>
                <w:color w:val="000000" w:themeColor="text1"/>
                <w:sz w:val="18"/>
                <w14:textFill>
                  <w14:solidFill>
                    <w14:schemeClr w14:val="tx1"/>
                  </w14:solidFill>
                </w14:textFill>
              </w:rPr>
              <w:t>☐</w:t>
            </w:r>
          </w:p>
        </w:tc>
        <w:tc>
          <w:tcPr>
            <w:tcW w:w="604" w:type="dxa"/>
            <w:tcBorders>
              <w:top w:val="single" w:color="7F8C8D" w:sz="6" w:space="0"/>
              <w:left w:val="single" w:color="7F8C8D" w:sz="6" w:space="0"/>
              <w:bottom w:val="single" w:color="7F8C8D" w:sz="6" w:space="0"/>
              <w:right w:val="single" w:color="7F8C8D" w:sz="6" w:space="0"/>
            </w:tcBorders>
            <w:vAlign w:val="center"/>
          </w:tcPr>
          <w:p w14:paraId="25BBCCDF">
            <w:pPr>
              <w:spacing w:before="20" w:after="20"/>
              <w:jc w:val="center"/>
              <w:rPr>
                <w:rFonts w:ascii="Segoe UI Symbol" w:hAnsi="Segoe UI Symbol" w:eastAsia="Arial" w:cs="Segoe UI Symbol"/>
                <w:color w:val="000000" w:themeColor="text1"/>
                <w:sz w:val="18"/>
                <w14:textFill>
                  <w14:solidFill>
                    <w14:schemeClr w14:val="tx1"/>
                  </w14:solidFill>
                </w14:textFill>
              </w:rPr>
            </w:pPr>
            <w:r>
              <w:rPr>
                <w:rFonts w:ascii="Segoe UI Symbol" w:hAnsi="Segoe UI Symbol" w:eastAsia="Arial" w:cs="Segoe UI Symbol"/>
                <w:color w:val="000000" w:themeColor="text1"/>
                <w:sz w:val="18"/>
                <w14:textFill>
                  <w14:solidFill>
                    <w14:schemeClr w14:val="tx1"/>
                  </w14:solidFill>
                </w14:textFill>
              </w:rPr>
              <w:t>☐</w:t>
            </w:r>
          </w:p>
        </w:tc>
        <w:tc>
          <w:tcPr>
            <w:tcW w:w="604" w:type="dxa"/>
            <w:tcBorders>
              <w:top w:val="single" w:color="7F8C8D" w:sz="6" w:space="0"/>
              <w:left w:val="single" w:color="7F8C8D" w:sz="6" w:space="0"/>
              <w:bottom w:val="single" w:color="7F8C8D" w:sz="6" w:space="0"/>
              <w:right w:val="single" w:color="7F8C8D" w:sz="6" w:space="0"/>
            </w:tcBorders>
            <w:vAlign w:val="center"/>
          </w:tcPr>
          <w:p w14:paraId="30AF4AAC">
            <w:pPr>
              <w:spacing w:before="20" w:after="20"/>
              <w:jc w:val="center"/>
              <w:rPr>
                <w:rFonts w:ascii="Segoe UI Symbol" w:hAnsi="Segoe UI Symbol" w:eastAsia="Arial" w:cs="Segoe UI Symbol"/>
                <w:color w:val="000000" w:themeColor="text1"/>
                <w:sz w:val="18"/>
                <w14:textFill>
                  <w14:solidFill>
                    <w14:schemeClr w14:val="tx1"/>
                  </w14:solidFill>
                </w14:textFill>
              </w:rPr>
            </w:pPr>
            <w:r>
              <w:rPr>
                <w:rFonts w:ascii="Segoe UI Symbol" w:hAnsi="Segoe UI Symbol" w:eastAsia="Arial" w:cs="Segoe UI Symbol"/>
                <w:color w:val="000000" w:themeColor="text1"/>
                <w:sz w:val="18"/>
                <w14:textFill>
                  <w14:solidFill>
                    <w14:schemeClr w14:val="tx1"/>
                  </w14:solidFill>
                </w14:textFill>
              </w:rPr>
              <w:t>☐</w:t>
            </w:r>
          </w:p>
        </w:tc>
        <w:tc>
          <w:tcPr>
            <w:tcW w:w="748" w:type="dxa"/>
            <w:tcBorders>
              <w:top w:val="single" w:color="7F8C8D" w:sz="6" w:space="0"/>
              <w:left w:val="single" w:color="7F8C8D" w:sz="6" w:space="0"/>
              <w:bottom w:val="single" w:color="7F8C8D" w:sz="6" w:space="0"/>
              <w:right w:val="single" w:color="7F8C8D" w:sz="6" w:space="0"/>
            </w:tcBorders>
            <w:vAlign w:val="center"/>
          </w:tcPr>
          <w:p w14:paraId="4FD08326">
            <w:pPr>
              <w:spacing w:before="20" w:after="20"/>
              <w:jc w:val="center"/>
              <w:rPr>
                <w:rFonts w:ascii="Segoe UI Symbol" w:hAnsi="Segoe UI Symbol" w:eastAsia="Arial" w:cs="Segoe UI Symbol"/>
                <w:color w:val="000000" w:themeColor="text1"/>
                <w:sz w:val="18"/>
                <w14:textFill>
                  <w14:solidFill>
                    <w14:schemeClr w14:val="tx1"/>
                  </w14:solidFill>
                </w14:textFill>
              </w:rPr>
            </w:pPr>
            <w:r>
              <w:rPr>
                <w:rFonts w:ascii="Segoe UI Symbol" w:hAnsi="Segoe UI Symbol" w:eastAsia="Arial" w:cs="Segoe UI Symbol"/>
                <w:color w:val="000000" w:themeColor="text1"/>
                <w:sz w:val="18"/>
                <w14:textFill>
                  <w14:solidFill>
                    <w14:schemeClr w14:val="tx1"/>
                  </w14:solidFill>
                </w14:textFill>
              </w:rPr>
              <w:t>☐</w:t>
            </w:r>
          </w:p>
        </w:tc>
      </w:tr>
      <w:tr w14:paraId="6A601AC3">
        <w:tblPrEx>
          <w:tblBorders>
            <w:top w:val="single" w:color="7F8C8D" w:sz="6" w:space="0"/>
            <w:left w:val="single" w:color="7F8C8D" w:sz="6" w:space="0"/>
            <w:bottom w:val="single" w:color="7F8C8D" w:sz="6" w:space="0"/>
            <w:right w:val="single" w:color="7F8C8D" w:sz="6" w:space="0"/>
            <w:insideH w:val="single" w:color="7F8C8D" w:sz="6" w:space="0"/>
            <w:insideV w:val="single" w:color="7F8C8D" w:sz="6" w:space="0"/>
          </w:tblBorders>
          <w:tblCellMar>
            <w:top w:w="0" w:type="dxa"/>
            <w:left w:w="108" w:type="dxa"/>
            <w:bottom w:w="0" w:type="dxa"/>
            <w:right w:w="108" w:type="dxa"/>
          </w:tblCellMar>
        </w:tblPrEx>
        <w:trPr>
          <w:cantSplit/>
          <w:jc w:val="center"/>
        </w:trPr>
        <w:tc>
          <w:tcPr>
            <w:tcW w:w="547" w:type="dxa"/>
            <w:tcBorders>
              <w:top w:val="single" w:color="7F8C8D" w:sz="6" w:space="0"/>
              <w:left w:val="single" w:color="7F8C8D" w:sz="6" w:space="0"/>
              <w:bottom w:val="single" w:color="7F8C8D" w:sz="6" w:space="0"/>
              <w:right w:val="single" w:color="7F8C8D" w:sz="6" w:space="0"/>
            </w:tcBorders>
            <w:vAlign w:val="center"/>
          </w:tcPr>
          <w:p w14:paraId="08B5B3D8">
            <w:pPr>
              <w:spacing w:before="20" w:after="20"/>
              <w:jc w:val="center"/>
              <w:rPr>
                <w:rFonts w:hint="default"/>
                <w:color w:val="000000" w:themeColor="text1"/>
                <w:sz w:val="18"/>
                <w:lang w:val="en-US"/>
                <w14:textFill>
                  <w14:solidFill>
                    <w14:schemeClr w14:val="tx1"/>
                  </w14:solidFill>
                </w14:textFill>
              </w:rPr>
            </w:pPr>
            <w:r>
              <w:rPr>
                <w:color w:val="000000" w:themeColor="text1"/>
                <w:sz w:val="18"/>
                <w14:textFill>
                  <w14:solidFill>
                    <w14:schemeClr w14:val="tx1"/>
                  </w14:solidFill>
                </w14:textFill>
              </w:rPr>
              <w:t>2</w:t>
            </w:r>
            <w:r>
              <w:rPr>
                <w:rFonts w:hint="default"/>
                <w:color w:val="000000" w:themeColor="text1"/>
                <w:sz w:val="18"/>
                <w:lang w:val="en-US"/>
                <w14:textFill>
                  <w14:solidFill>
                    <w14:schemeClr w14:val="tx1"/>
                  </w14:solidFill>
                </w14:textFill>
              </w:rPr>
              <w:t>0</w:t>
            </w:r>
          </w:p>
        </w:tc>
        <w:tc>
          <w:tcPr>
            <w:tcW w:w="6364" w:type="dxa"/>
            <w:tcBorders>
              <w:top w:val="single" w:color="7F8C8D" w:sz="6" w:space="0"/>
              <w:left w:val="single" w:color="7F8C8D" w:sz="6" w:space="0"/>
              <w:bottom w:val="single" w:color="7F8C8D" w:sz="6" w:space="0"/>
              <w:right w:val="single" w:color="7F8C8D" w:sz="6" w:space="0"/>
            </w:tcBorders>
            <w:vAlign w:val="center"/>
          </w:tcPr>
          <w:p w14:paraId="3DC11174">
            <w:pPr>
              <w:spacing w:before="20" w:after="20"/>
              <w:rPr>
                <w:color w:val="000000" w:themeColor="text1"/>
                <w:sz w:val="18"/>
                <w14:textFill>
                  <w14:solidFill>
                    <w14:schemeClr w14:val="tx1"/>
                  </w14:solidFill>
                </w14:textFill>
              </w:rPr>
            </w:pPr>
            <w:r>
              <w:rPr>
                <w:color w:val="000000" w:themeColor="text1"/>
                <w:sz w:val="18"/>
                <w14:textFill>
                  <w14:solidFill>
                    <w14:schemeClr w14:val="tx1"/>
                  </w14:solidFill>
                </w14:textFill>
              </w:rPr>
              <w:t>How functional is our system in terms of sending SMS reminders to residents?</w:t>
            </w:r>
          </w:p>
        </w:tc>
        <w:tc>
          <w:tcPr>
            <w:tcW w:w="604" w:type="dxa"/>
            <w:tcBorders>
              <w:top w:val="single" w:color="7F8C8D" w:sz="6" w:space="0"/>
              <w:left w:val="single" w:color="7F8C8D" w:sz="6" w:space="0"/>
              <w:bottom w:val="single" w:color="7F8C8D" w:sz="6" w:space="0"/>
              <w:right w:val="single" w:color="7F8C8D" w:sz="6" w:space="0"/>
            </w:tcBorders>
            <w:vAlign w:val="center"/>
          </w:tcPr>
          <w:p w14:paraId="32C75A85">
            <w:pPr>
              <w:spacing w:before="20" w:after="20"/>
              <w:jc w:val="center"/>
              <w:rPr>
                <w:rFonts w:ascii="Segoe UI Symbol" w:hAnsi="Segoe UI Symbol" w:eastAsia="Arial" w:cs="Segoe UI Symbol"/>
                <w:color w:val="000000" w:themeColor="text1"/>
                <w:sz w:val="18"/>
                <w14:textFill>
                  <w14:solidFill>
                    <w14:schemeClr w14:val="tx1"/>
                  </w14:solidFill>
                </w14:textFill>
              </w:rPr>
            </w:pPr>
            <w:r>
              <w:rPr>
                <w:rFonts w:ascii="Segoe UI Symbol" w:hAnsi="Segoe UI Symbol" w:eastAsia="Arial" w:cs="Segoe UI Symbol"/>
                <w:color w:val="000000" w:themeColor="text1"/>
                <w:sz w:val="18"/>
                <w14:textFill>
                  <w14:solidFill>
                    <w14:schemeClr w14:val="tx1"/>
                  </w14:solidFill>
                </w14:textFill>
              </w:rPr>
              <w:t>☐</w:t>
            </w:r>
          </w:p>
        </w:tc>
        <w:tc>
          <w:tcPr>
            <w:tcW w:w="604" w:type="dxa"/>
            <w:tcBorders>
              <w:top w:val="single" w:color="7F8C8D" w:sz="6" w:space="0"/>
              <w:left w:val="single" w:color="7F8C8D" w:sz="6" w:space="0"/>
              <w:bottom w:val="single" w:color="7F8C8D" w:sz="6" w:space="0"/>
              <w:right w:val="single" w:color="7F8C8D" w:sz="6" w:space="0"/>
            </w:tcBorders>
            <w:vAlign w:val="center"/>
          </w:tcPr>
          <w:p w14:paraId="24E86FD1">
            <w:pPr>
              <w:spacing w:before="20" w:after="20"/>
              <w:jc w:val="center"/>
              <w:rPr>
                <w:rFonts w:ascii="Segoe UI Symbol" w:hAnsi="Segoe UI Symbol" w:eastAsia="Arial" w:cs="Segoe UI Symbol"/>
                <w:color w:val="000000" w:themeColor="text1"/>
                <w:sz w:val="18"/>
                <w14:textFill>
                  <w14:solidFill>
                    <w14:schemeClr w14:val="tx1"/>
                  </w14:solidFill>
                </w14:textFill>
              </w:rPr>
            </w:pPr>
            <w:r>
              <w:rPr>
                <w:rFonts w:ascii="Segoe UI Symbol" w:hAnsi="Segoe UI Symbol" w:eastAsia="Arial" w:cs="Segoe UI Symbol"/>
                <w:color w:val="000000" w:themeColor="text1"/>
                <w:sz w:val="18"/>
                <w14:textFill>
                  <w14:solidFill>
                    <w14:schemeClr w14:val="tx1"/>
                  </w14:solidFill>
                </w14:textFill>
              </w:rPr>
              <w:t>☐</w:t>
            </w:r>
          </w:p>
        </w:tc>
        <w:tc>
          <w:tcPr>
            <w:tcW w:w="604" w:type="dxa"/>
            <w:tcBorders>
              <w:top w:val="single" w:color="7F8C8D" w:sz="6" w:space="0"/>
              <w:left w:val="single" w:color="7F8C8D" w:sz="6" w:space="0"/>
              <w:bottom w:val="single" w:color="7F8C8D" w:sz="6" w:space="0"/>
              <w:right w:val="single" w:color="7F8C8D" w:sz="6" w:space="0"/>
            </w:tcBorders>
            <w:vAlign w:val="center"/>
          </w:tcPr>
          <w:p w14:paraId="0416740E">
            <w:pPr>
              <w:spacing w:before="20" w:after="20"/>
              <w:jc w:val="center"/>
              <w:rPr>
                <w:rFonts w:ascii="Segoe UI Symbol" w:hAnsi="Segoe UI Symbol" w:eastAsia="Arial" w:cs="Segoe UI Symbol"/>
                <w:color w:val="000000" w:themeColor="text1"/>
                <w:sz w:val="18"/>
                <w14:textFill>
                  <w14:solidFill>
                    <w14:schemeClr w14:val="tx1"/>
                  </w14:solidFill>
                </w14:textFill>
              </w:rPr>
            </w:pPr>
            <w:r>
              <w:rPr>
                <w:rFonts w:ascii="Segoe UI Symbol" w:hAnsi="Segoe UI Symbol" w:eastAsia="Arial" w:cs="Segoe UI Symbol"/>
                <w:color w:val="000000" w:themeColor="text1"/>
                <w:sz w:val="18"/>
                <w14:textFill>
                  <w14:solidFill>
                    <w14:schemeClr w14:val="tx1"/>
                  </w14:solidFill>
                </w14:textFill>
              </w:rPr>
              <w:t>☐</w:t>
            </w:r>
          </w:p>
        </w:tc>
        <w:tc>
          <w:tcPr>
            <w:tcW w:w="604" w:type="dxa"/>
            <w:tcBorders>
              <w:top w:val="single" w:color="7F8C8D" w:sz="6" w:space="0"/>
              <w:left w:val="single" w:color="7F8C8D" w:sz="6" w:space="0"/>
              <w:bottom w:val="single" w:color="7F8C8D" w:sz="6" w:space="0"/>
              <w:right w:val="single" w:color="7F8C8D" w:sz="6" w:space="0"/>
            </w:tcBorders>
            <w:vAlign w:val="center"/>
          </w:tcPr>
          <w:p w14:paraId="6C6EE95E">
            <w:pPr>
              <w:spacing w:before="20" w:after="20"/>
              <w:jc w:val="center"/>
              <w:rPr>
                <w:rFonts w:ascii="Segoe UI Symbol" w:hAnsi="Segoe UI Symbol" w:eastAsia="Arial" w:cs="Segoe UI Symbol"/>
                <w:color w:val="000000" w:themeColor="text1"/>
                <w:sz w:val="18"/>
                <w14:textFill>
                  <w14:solidFill>
                    <w14:schemeClr w14:val="tx1"/>
                  </w14:solidFill>
                </w14:textFill>
              </w:rPr>
            </w:pPr>
            <w:r>
              <w:rPr>
                <w:rFonts w:ascii="Segoe UI Symbol" w:hAnsi="Segoe UI Symbol" w:eastAsia="Arial" w:cs="Segoe UI Symbol"/>
                <w:color w:val="000000" w:themeColor="text1"/>
                <w:sz w:val="18"/>
                <w14:textFill>
                  <w14:solidFill>
                    <w14:schemeClr w14:val="tx1"/>
                  </w14:solidFill>
                </w14:textFill>
              </w:rPr>
              <w:t>☐</w:t>
            </w:r>
          </w:p>
        </w:tc>
        <w:tc>
          <w:tcPr>
            <w:tcW w:w="604" w:type="dxa"/>
            <w:tcBorders>
              <w:top w:val="single" w:color="7F8C8D" w:sz="6" w:space="0"/>
              <w:left w:val="single" w:color="7F8C8D" w:sz="6" w:space="0"/>
              <w:bottom w:val="single" w:color="7F8C8D" w:sz="6" w:space="0"/>
              <w:right w:val="single" w:color="7F8C8D" w:sz="6" w:space="0"/>
            </w:tcBorders>
            <w:vAlign w:val="center"/>
          </w:tcPr>
          <w:p w14:paraId="75FBA266">
            <w:pPr>
              <w:spacing w:before="20" w:after="20"/>
              <w:jc w:val="center"/>
              <w:rPr>
                <w:rFonts w:ascii="Segoe UI Symbol" w:hAnsi="Segoe UI Symbol" w:eastAsia="Arial" w:cs="Segoe UI Symbol"/>
                <w:color w:val="000000" w:themeColor="text1"/>
                <w:sz w:val="18"/>
                <w14:textFill>
                  <w14:solidFill>
                    <w14:schemeClr w14:val="tx1"/>
                  </w14:solidFill>
                </w14:textFill>
              </w:rPr>
            </w:pPr>
            <w:r>
              <w:rPr>
                <w:rFonts w:ascii="Segoe UI Symbol" w:hAnsi="Segoe UI Symbol" w:eastAsia="Arial" w:cs="Segoe UI Symbol"/>
                <w:color w:val="000000" w:themeColor="text1"/>
                <w:sz w:val="18"/>
                <w14:textFill>
                  <w14:solidFill>
                    <w14:schemeClr w14:val="tx1"/>
                  </w14:solidFill>
                </w14:textFill>
              </w:rPr>
              <w:t>☐</w:t>
            </w:r>
          </w:p>
        </w:tc>
        <w:tc>
          <w:tcPr>
            <w:tcW w:w="748" w:type="dxa"/>
            <w:tcBorders>
              <w:top w:val="single" w:color="7F8C8D" w:sz="6" w:space="0"/>
              <w:left w:val="single" w:color="7F8C8D" w:sz="6" w:space="0"/>
              <w:bottom w:val="single" w:color="7F8C8D" w:sz="6" w:space="0"/>
              <w:right w:val="single" w:color="7F8C8D" w:sz="6" w:space="0"/>
            </w:tcBorders>
            <w:vAlign w:val="center"/>
          </w:tcPr>
          <w:p w14:paraId="51920895">
            <w:pPr>
              <w:spacing w:before="20" w:after="20"/>
              <w:jc w:val="center"/>
              <w:rPr>
                <w:rFonts w:ascii="Segoe UI Symbol" w:hAnsi="Segoe UI Symbol" w:eastAsia="Arial" w:cs="Segoe UI Symbol"/>
                <w:color w:val="000000" w:themeColor="text1"/>
                <w:sz w:val="18"/>
                <w14:textFill>
                  <w14:solidFill>
                    <w14:schemeClr w14:val="tx1"/>
                  </w14:solidFill>
                </w14:textFill>
              </w:rPr>
            </w:pPr>
            <w:r>
              <w:rPr>
                <w:rFonts w:ascii="Segoe UI Symbol" w:hAnsi="Segoe UI Symbol" w:eastAsia="Arial" w:cs="Segoe UI Symbol"/>
                <w:color w:val="000000" w:themeColor="text1"/>
                <w:sz w:val="18"/>
                <w14:textFill>
                  <w14:solidFill>
                    <w14:schemeClr w14:val="tx1"/>
                  </w14:solidFill>
                </w14:textFill>
              </w:rPr>
              <w:t>☐</w:t>
            </w:r>
          </w:p>
        </w:tc>
      </w:tr>
    </w:tbl>
    <w:p w14:paraId="47C34379">
      <w:pPr>
        <w:keepNext/>
        <w:spacing w:before="80" w:after="60"/>
        <w:rPr>
          <w:color w:val="000000" w:themeColor="text1"/>
          <w14:textFill>
            <w14:solidFill>
              <w14:schemeClr w14:val="tx1"/>
            </w14:solidFill>
          </w14:textFill>
        </w:rPr>
      </w:pPr>
    </w:p>
    <w:p w14:paraId="365F2C2A">
      <w:pPr>
        <w:spacing w:after="20"/>
        <w:rPr>
          <w:color w:val="000000" w:themeColor="text1"/>
          <w14:textFill>
            <w14:solidFill>
              <w14:schemeClr w14:val="tx1"/>
            </w14:solidFill>
          </w14:textFill>
        </w:rPr>
      </w:pPr>
    </w:p>
    <w:p w14:paraId="709C2A42">
      <w:pPr>
        <w:spacing w:after="20"/>
        <w:rPr>
          <w:color w:val="000000" w:themeColor="text1"/>
          <w14:textFill>
            <w14:solidFill>
              <w14:schemeClr w14:val="tx1"/>
            </w14:solidFill>
          </w14:textFill>
        </w:rPr>
      </w:pPr>
    </w:p>
    <w:p w14:paraId="7C2E1DB9">
      <w:pPr>
        <w:keepNext/>
        <w:spacing w:before="140" w:after="60"/>
        <w:rPr>
          <w:color w:val="000000" w:themeColor="text1"/>
          <w14:textFill>
            <w14:solidFill>
              <w14:schemeClr w14:val="tx1"/>
            </w14:solidFill>
          </w14:textFill>
        </w:rPr>
      </w:pPr>
      <w:r>
        <w:rPr>
          <w:b/>
          <w:color w:val="000000" w:themeColor="text1"/>
          <w:sz w:val="24"/>
          <w14:textFill>
            <w14:solidFill>
              <w14:schemeClr w14:val="tx1"/>
            </w14:solidFill>
          </w14:textFill>
        </w:rPr>
        <w:t>Written Feedback and Recommendations</w:t>
      </w:r>
    </w:p>
    <w:p w14:paraId="10373394">
      <w:pPr>
        <w:spacing w:after="80" w:line="252" w:lineRule="auto"/>
        <w:rPr>
          <w:color w:val="000000" w:themeColor="text1"/>
          <w14:textFill>
            <w14:solidFill>
              <w14:schemeClr w14:val="tx1"/>
            </w14:solidFill>
          </w14:textFill>
        </w:rPr>
      </w:pPr>
      <w:r>
        <w:rPr>
          <w:color w:val="000000" w:themeColor="text1"/>
          <w14:textFill>
            <w14:solidFill>
              <w14:schemeClr w14:val="tx1"/>
            </w14:solidFill>
          </w14:textFill>
        </w:rPr>
        <w:t>Please provide specific feedback about your experience with the system. Your responses will guide future improvements.</w:t>
      </w:r>
    </w:p>
    <w:tbl>
      <w:tblPr>
        <w:tblStyle w:val="12"/>
        <w:tblW w:w="8781" w:type="dxa"/>
        <w:jc w:val="center"/>
        <w:tblBorders>
          <w:top w:val="single" w:color="7F8C8D" w:sz="6" w:space="0"/>
          <w:left w:val="single" w:color="7F8C8D" w:sz="6" w:space="0"/>
          <w:bottom w:val="single" w:color="7F8C8D" w:sz="6" w:space="0"/>
          <w:right w:val="single" w:color="7F8C8D" w:sz="6" w:space="0"/>
          <w:insideH w:val="single" w:color="7F8C8D" w:sz="6" w:space="0"/>
          <w:insideV w:val="single" w:color="7F8C8D" w:sz="6" w:space="0"/>
        </w:tblBorders>
        <w:tblLayout w:type="fixed"/>
        <w:tblCellMar>
          <w:top w:w="0" w:type="dxa"/>
          <w:left w:w="108" w:type="dxa"/>
          <w:bottom w:w="0" w:type="dxa"/>
          <w:right w:w="108" w:type="dxa"/>
        </w:tblCellMar>
      </w:tblPr>
      <w:tblGrid>
        <w:gridCol w:w="4608"/>
        <w:gridCol w:w="4173"/>
      </w:tblGrid>
      <w:tr w14:paraId="5CEEF164">
        <w:tblPrEx>
          <w:tblBorders>
            <w:top w:val="single" w:color="7F8C8D" w:sz="6" w:space="0"/>
            <w:left w:val="single" w:color="7F8C8D" w:sz="6" w:space="0"/>
            <w:bottom w:val="single" w:color="7F8C8D" w:sz="6" w:space="0"/>
            <w:right w:val="single" w:color="7F8C8D" w:sz="6" w:space="0"/>
            <w:insideH w:val="single" w:color="7F8C8D" w:sz="6" w:space="0"/>
            <w:insideV w:val="single" w:color="7F8C8D" w:sz="6" w:space="0"/>
          </w:tblBorders>
          <w:tblCellMar>
            <w:top w:w="0" w:type="dxa"/>
            <w:left w:w="108" w:type="dxa"/>
            <w:bottom w:w="0" w:type="dxa"/>
            <w:right w:w="108" w:type="dxa"/>
          </w:tblCellMar>
        </w:tblPrEx>
        <w:trPr>
          <w:tblHeader/>
          <w:jc w:val="center"/>
        </w:trPr>
        <w:tc>
          <w:tcPr>
            <w:tcW w:w="4608" w:type="dxa"/>
          </w:tcPr>
          <w:p w14:paraId="30C26180">
            <w:pPr>
              <w:spacing w:after="0"/>
              <w:jc w:val="center"/>
              <w:rPr>
                <w:color w:val="000000" w:themeColor="text1"/>
                <w14:textFill>
                  <w14:solidFill>
                    <w14:schemeClr w14:val="tx1"/>
                  </w14:solidFill>
                </w14:textFill>
              </w:rPr>
            </w:pPr>
            <w:r>
              <w:rPr>
                <w:b/>
                <w:color w:val="000000" w:themeColor="text1"/>
                <w:sz w:val="18"/>
                <w14:textFill>
                  <w14:solidFill>
                    <w14:schemeClr w14:val="tx1"/>
                  </w14:solidFill>
                </w14:textFill>
              </w:rPr>
              <w:t>Guide Question</w:t>
            </w:r>
          </w:p>
        </w:tc>
        <w:tc>
          <w:tcPr>
            <w:tcW w:w="4173" w:type="dxa"/>
          </w:tcPr>
          <w:p w14:paraId="2C232FD6">
            <w:pPr>
              <w:spacing w:after="0"/>
              <w:jc w:val="center"/>
              <w:rPr>
                <w:color w:val="000000" w:themeColor="text1"/>
                <w14:textFill>
                  <w14:solidFill>
                    <w14:schemeClr w14:val="tx1"/>
                  </w14:solidFill>
                </w14:textFill>
              </w:rPr>
            </w:pPr>
            <w:r>
              <w:rPr>
                <w:b/>
                <w:color w:val="000000" w:themeColor="text1"/>
                <w:sz w:val="18"/>
                <w14:textFill>
                  <w14:solidFill>
                    <w14:schemeClr w14:val="tx1"/>
                  </w14:solidFill>
                </w14:textFill>
              </w:rPr>
              <w:t>Response</w:t>
            </w:r>
          </w:p>
        </w:tc>
      </w:tr>
      <w:tr w14:paraId="6A1478D2">
        <w:tblPrEx>
          <w:tblBorders>
            <w:top w:val="single" w:color="7F8C8D" w:sz="6" w:space="0"/>
            <w:left w:val="single" w:color="7F8C8D" w:sz="6" w:space="0"/>
            <w:bottom w:val="single" w:color="7F8C8D" w:sz="6" w:space="0"/>
            <w:right w:val="single" w:color="7F8C8D" w:sz="6" w:space="0"/>
            <w:insideH w:val="single" w:color="7F8C8D" w:sz="6" w:space="0"/>
            <w:insideV w:val="single" w:color="7F8C8D" w:sz="6" w:space="0"/>
          </w:tblBorders>
          <w:tblCellMar>
            <w:top w:w="0" w:type="dxa"/>
            <w:left w:w="108" w:type="dxa"/>
            <w:bottom w:w="0" w:type="dxa"/>
            <w:right w:w="108" w:type="dxa"/>
          </w:tblCellMar>
        </w:tblPrEx>
        <w:trPr>
          <w:cantSplit/>
          <w:jc w:val="center"/>
        </w:trPr>
        <w:tc>
          <w:tcPr>
            <w:tcW w:w="4608" w:type="dxa"/>
          </w:tcPr>
          <w:p w14:paraId="55AF8290">
            <w:pPr>
              <w:spacing w:after="0"/>
              <w:rPr>
                <w:color w:val="000000" w:themeColor="text1"/>
                <w14:textFill>
                  <w14:solidFill>
                    <w14:schemeClr w14:val="tx1"/>
                  </w14:solidFill>
                </w14:textFill>
              </w:rPr>
            </w:pPr>
            <w:r>
              <w:rPr>
                <w:color w:val="000000" w:themeColor="text1"/>
                <w:sz w:val="18"/>
                <w14:textFill>
                  <w14:solidFill>
                    <w14:schemeClr w14:val="tx1"/>
                  </w14:solidFill>
                </w14:textFill>
              </w:rPr>
              <w:t>1. What is the main strength of the system?</w:t>
            </w:r>
          </w:p>
        </w:tc>
        <w:tc>
          <w:tcPr>
            <w:tcW w:w="4173" w:type="dxa"/>
          </w:tcPr>
          <w:p w14:paraId="4930A41B">
            <w:pPr>
              <w:spacing w:after="680"/>
              <w:rPr>
                <w:color w:val="000000" w:themeColor="text1"/>
                <w14:textFill>
                  <w14:solidFill>
                    <w14:schemeClr w14:val="tx1"/>
                  </w14:solidFill>
                </w14:textFill>
              </w:rPr>
            </w:pPr>
          </w:p>
        </w:tc>
      </w:tr>
      <w:tr w14:paraId="4F27D99C">
        <w:tblPrEx>
          <w:tblBorders>
            <w:top w:val="single" w:color="7F8C8D" w:sz="6" w:space="0"/>
            <w:left w:val="single" w:color="7F8C8D" w:sz="6" w:space="0"/>
            <w:bottom w:val="single" w:color="7F8C8D" w:sz="6" w:space="0"/>
            <w:right w:val="single" w:color="7F8C8D" w:sz="6" w:space="0"/>
            <w:insideH w:val="single" w:color="7F8C8D" w:sz="6" w:space="0"/>
            <w:insideV w:val="single" w:color="7F8C8D" w:sz="6" w:space="0"/>
          </w:tblBorders>
          <w:tblCellMar>
            <w:top w:w="0" w:type="dxa"/>
            <w:left w:w="108" w:type="dxa"/>
            <w:bottom w:w="0" w:type="dxa"/>
            <w:right w:w="108" w:type="dxa"/>
          </w:tblCellMar>
        </w:tblPrEx>
        <w:trPr>
          <w:cantSplit/>
          <w:jc w:val="center"/>
        </w:trPr>
        <w:tc>
          <w:tcPr>
            <w:tcW w:w="4608" w:type="dxa"/>
          </w:tcPr>
          <w:p w14:paraId="2E6C0867">
            <w:pPr>
              <w:spacing w:after="0"/>
              <w:rPr>
                <w:color w:val="000000" w:themeColor="text1"/>
                <w14:textFill>
                  <w14:solidFill>
                    <w14:schemeClr w14:val="tx1"/>
                  </w14:solidFill>
                </w14:textFill>
              </w:rPr>
            </w:pPr>
            <w:r>
              <w:rPr>
                <w:color w:val="000000" w:themeColor="text1"/>
                <w:sz w:val="18"/>
                <w14:textFill>
                  <w14:solidFill>
                    <w14:schemeClr w14:val="tx1"/>
                  </w14:solidFill>
                </w14:textFill>
              </w:rPr>
              <w:t>2. What difficulty or problem did you encounter while using the system?</w:t>
            </w:r>
          </w:p>
        </w:tc>
        <w:tc>
          <w:tcPr>
            <w:tcW w:w="4173" w:type="dxa"/>
          </w:tcPr>
          <w:p w14:paraId="018B116B">
            <w:pPr>
              <w:spacing w:after="680"/>
              <w:rPr>
                <w:color w:val="000000" w:themeColor="text1"/>
                <w14:textFill>
                  <w14:solidFill>
                    <w14:schemeClr w14:val="tx1"/>
                  </w14:solidFill>
                </w14:textFill>
              </w:rPr>
            </w:pPr>
          </w:p>
        </w:tc>
      </w:tr>
      <w:tr w14:paraId="5DBB53F8">
        <w:tblPrEx>
          <w:tblBorders>
            <w:top w:val="single" w:color="7F8C8D" w:sz="6" w:space="0"/>
            <w:left w:val="single" w:color="7F8C8D" w:sz="6" w:space="0"/>
            <w:bottom w:val="single" w:color="7F8C8D" w:sz="6" w:space="0"/>
            <w:right w:val="single" w:color="7F8C8D" w:sz="6" w:space="0"/>
            <w:insideH w:val="single" w:color="7F8C8D" w:sz="6" w:space="0"/>
            <w:insideV w:val="single" w:color="7F8C8D" w:sz="6" w:space="0"/>
          </w:tblBorders>
          <w:tblCellMar>
            <w:top w:w="0" w:type="dxa"/>
            <w:left w:w="108" w:type="dxa"/>
            <w:bottom w:w="0" w:type="dxa"/>
            <w:right w:w="108" w:type="dxa"/>
          </w:tblCellMar>
        </w:tblPrEx>
        <w:trPr>
          <w:cantSplit/>
          <w:jc w:val="center"/>
        </w:trPr>
        <w:tc>
          <w:tcPr>
            <w:tcW w:w="4608" w:type="dxa"/>
          </w:tcPr>
          <w:p w14:paraId="46D4282A">
            <w:pPr>
              <w:spacing w:after="0"/>
              <w:rPr>
                <w:color w:val="000000" w:themeColor="text1"/>
                <w14:textFill>
                  <w14:solidFill>
                    <w14:schemeClr w14:val="tx1"/>
                  </w14:solidFill>
                </w14:textFill>
              </w:rPr>
            </w:pPr>
            <w:r>
              <w:rPr>
                <w:color w:val="000000" w:themeColor="text1"/>
                <w:sz w:val="18"/>
                <w14:textFill>
                  <w14:solidFill>
                    <w14:schemeClr w14:val="tx1"/>
                  </w14:solidFill>
                </w14:textFill>
              </w:rPr>
              <w:t>3. Which feature or process should be improved first? Please explain your recommendation.</w:t>
            </w:r>
          </w:p>
        </w:tc>
        <w:tc>
          <w:tcPr>
            <w:tcW w:w="4173" w:type="dxa"/>
          </w:tcPr>
          <w:p w14:paraId="5415A72D">
            <w:pPr>
              <w:spacing w:after="680"/>
              <w:rPr>
                <w:color w:val="000000" w:themeColor="text1"/>
                <w14:textFill>
                  <w14:solidFill>
                    <w14:schemeClr w14:val="tx1"/>
                  </w14:solidFill>
                </w14:textFill>
              </w:rPr>
            </w:pPr>
          </w:p>
        </w:tc>
      </w:tr>
      <w:tr w14:paraId="7AA93907">
        <w:tblPrEx>
          <w:tblBorders>
            <w:top w:val="single" w:color="7F8C8D" w:sz="6" w:space="0"/>
            <w:left w:val="single" w:color="7F8C8D" w:sz="6" w:space="0"/>
            <w:bottom w:val="single" w:color="7F8C8D" w:sz="6" w:space="0"/>
            <w:right w:val="single" w:color="7F8C8D" w:sz="6" w:space="0"/>
            <w:insideH w:val="single" w:color="7F8C8D" w:sz="6" w:space="0"/>
            <w:insideV w:val="single" w:color="7F8C8D" w:sz="6" w:space="0"/>
          </w:tblBorders>
          <w:tblCellMar>
            <w:top w:w="0" w:type="dxa"/>
            <w:left w:w="108" w:type="dxa"/>
            <w:bottom w:w="0" w:type="dxa"/>
            <w:right w:w="108" w:type="dxa"/>
          </w:tblCellMar>
        </w:tblPrEx>
        <w:trPr>
          <w:cantSplit/>
          <w:jc w:val="center"/>
        </w:trPr>
        <w:tc>
          <w:tcPr>
            <w:tcW w:w="4608" w:type="dxa"/>
          </w:tcPr>
          <w:p w14:paraId="76913D23">
            <w:pPr>
              <w:spacing w:after="0"/>
              <w:rPr>
                <w:color w:val="000000" w:themeColor="text1"/>
                <w14:textFill>
                  <w14:solidFill>
                    <w14:schemeClr w14:val="tx1"/>
                  </w14:solidFill>
                </w14:textFill>
              </w:rPr>
            </w:pPr>
            <w:r>
              <w:rPr>
                <w:color w:val="000000" w:themeColor="text1"/>
                <w:sz w:val="18"/>
                <w14:textFill>
                  <w14:solidFill>
                    <w14:schemeClr w14:val="tx1"/>
                  </w14:solidFill>
                </w14:textFill>
              </w:rPr>
              <w:t>4. What additional feature or barangay service should be added?</w:t>
            </w:r>
          </w:p>
        </w:tc>
        <w:tc>
          <w:tcPr>
            <w:tcW w:w="4173" w:type="dxa"/>
          </w:tcPr>
          <w:p w14:paraId="3CE36512">
            <w:pPr>
              <w:spacing w:after="680"/>
              <w:rPr>
                <w:color w:val="000000" w:themeColor="text1"/>
                <w14:textFill>
                  <w14:solidFill>
                    <w14:schemeClr w14:val="tx1"/>
                  </w14:solidFill>
                </w14:textFill>
              </w:rPr>
            </w:pPr>
          </w:p>
        </w:tc>
      </w:tr>
      <w:tr w14:paraId="57180ABC">
        <w:tblPrEx>
          <w:tblBorders>
            <w:top w:val="single" w:color="7F8C8D" w:sz="6" w:space="0"/>
            <w:left w:val="single" w:color="7F8C8D" w:sz="6" w:space="0"/>
            <w:bottom w:val="single" w:color="7F8C8D" w:sz="6" w:space="0"/>
            <w:right w:val="single" w:color="7F8C8D" w:sz="6" w:space="0"/>
            <w:insideH w:val="single" w:color="7F8C8D" w:sz="6" w:space="0"/>
            <w:insideV w:val="single" w:color="7F8C8D" w:sz="6" w:space="0"/>
          </w:tblBorders>
          <w:tblCellMar>
            <w:top w:w="0" w:type="dxa"/>
            <w:left w:w="108" w:type="dxa"/>
            <w:bottom w:w="0" w:type="dxa"/>
            <w:right w:w="108" w:type="dxa"/>
          </w:tblCellMar>
        </w:tblPrEx>
        <w:trPr>
          <w:cantSplit/>
          <w:jc w:val="center"/>
        </w:trPr>
        <w:tc>
          <w:tcPr>
            <w:tcW w:w="4608" w:type="dxa"/>
          </w:tcPr>
          <w:p w14:paraId="48FDCB69">
            <w:pPr>
              <w:spacing w:after="0"/>
              <w:rPr>
                <w:color w:val="000000" w:themeColor="text1"/>
                <w14:textFill>
                  <w14:solidFill>
                    <w14:schemeClr w14:val="tx1"/>
                  </w14:solidFill>
                </w14:textFill>
              </w:rPr>
            </w:pPr>
            <w:r>
              <w:rPr>
                <w:color w:val="000000" w:themeColor="text1"/>
                <w:sz w:val="18"/>
                <w14:textFill>
                  <w14:solidFill>
                    <w14:schemeClr w14:val="tx1"/>
                  </w14:solidFill>
                </w14:textFill>
              </w:rPr>
              <w:t>5. Other feedback or suggestions:</w:t>
            </w:r>
          </w:p>
        </w:tc>
        <w:tc>
          <w:tcPr>
            <w:tcW w:w="4173" w:type="dxa"/>
          </w:tcPr>
          <w:p w14:paraId="4B715D60">
            <w:pPr>
              <w:spacing w:after="680"/>
              <w:rPr>
                <w:color w:val="000000" w:themeColor="text1"/>
                <w14:textFill>
                  <w14:solidFill>
                    <w14:schemeClr w14:val="tx1"/>
                  </w14:solidFill>
                </w14:textFill>
              </w:rPr>
            </w:pPr>
          </w:p>
        </w:tc>
      </w:tr>
    </w:tbl>
    <w:p w14:paraId="687F60BA">
      <w:pPr>
        <w:rPr>
          <w:color w:val="000000" w:themeColor="text1"/>
          <w14:textFill>
            <w14:solidFill>
              <w14:schemeClr w14:val="tx1"/>
            </w14:solidFill>
          </w14:textFill>
        </w:rPr>
      </w:pPr>
    </w:p>
    <w:p w14:paraId="0ED298CE">
      <w:pPr>
        <w:rPr>
          <w:color w:val="000000" w:themeColor="text1"/>
          <w14:textFill>
            <w14:solidFill>
              <w14:schemeClr w14:val="tx1"/>
            </w14:solidFill>
          </w14:textFill>
        </w:rPr>
      </w:pPr>
    </w:p>
    <w:p w14:paraId="2EF5D7E1">
      <w:pPr>
        <w:rPr>
          <w:color w:val="000000" w:themeColor="text1"/>
          <w14:textFill>
            <w14:solidFill>
              <w14:schemeClr w14:val="tx1"/>
            </w14:solidFill>
          </w14:textFill>
        </w:rPr>
      </w:pPr>
      <w:r>
        <w:rPr>
          <w:color w:val="000000" w:themeColor="text1"/>
          <w14:textFill>
            <w14:solidFill>
              <w14:schemeClr w14:val="tx1"/>
            </w14:solidFill>
          </w14:textFill>
        </w:rPr>
        <w:t xml:space="preserve"> Respondent’s Name and Signature : _____________________________________</w:t>
      </w:r>
    </w:p>
    <w:sectPr>
      <w:footerReference r:id="rId5" w:type="default"/>
      <w:pgSz w:w="12240" w:h="15840"/>
      <w:pgMar w:top="1440" w:right="1440" w:bottom="1440" w:left="216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Segoe UI Symbol">
    <w:panose1 w:val="020B0502040204020203"/>
    <w:charset w:val="00"/>
    <w:family w:val="swiss"/>
    <w:pitch w:val="default"/>
    <w:sig w:usb0="800001E3" w:usb1="1200FFEF" w:usb2="00040000" w:usb3="04000000" w:csb0="00000001" w:csb1="4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6D727A">
    <w:pPr>
      <w:pStyle w:val="18"/>
      <w:jc w:val="center"/>
    </w:pPr>
    <w:r>
      <w:rPr>
        <w:color w:val="5A5A5A"/>
        <w:sz w:val="16"/>
      </w:rPr>
      <w:t>Barangay Pili Self-Made System Questionnaire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0309"/>
    <w:rsid w:val="00034616"/>
    <w:rsid w:val="0006063C"/>
    <w:rsid w:val="0015074B"/>
    <w:rsid w:val="0029639D"/>
    <w:rsid w:val="002C65F9"/>
    <w:rsid w:val="00322350"/>
    <w:rsid w:val="00326F90"/>
    <w:rsid w:val="003C234F"/>
    <w:rsid w:val="00537999"/>
    <w:rsid w:val="005D32D8"/>
    <w:rsid w:val="006C62E2"/>
    <w:rsid w:val="00AA1D8D"/>
    <w:rsid w:val="00B47730"/>
    <w:rsid w:val="00CB0664"/>
    <w:rsid w:val="00CC3E97"/>
    <w:rsid w:val="00FC693F"/>
    <w:rsid w:val="15D941AD"/>
    <w:rsid w:val="2A5D6E6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0"/>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703</Words>
  <Characters>3403</Characters>
  <Lines>31</Lines>
  <Paragraphs>8</Paragraphs>
  <TotalTime>7</TotalTime>
  <ScaleCrop>false</ScaleCrop>
  <LinksUpToDate>false</LinksUpToDate>
  <CharactersWithSpaces>3911</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2026-09-21T23:28:00Z</dcterms:created>
  <dc:creator>python-docx</dc:creator>
  <dc:description>generated by python-docx</dc:description>
  <cp:lastModifiedBy>davea</cp:lastModifiedBy>
  <dcterms:modified xsi:type="dcterms:W3CDTF">2026-09-25T08:18:59Z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eyJoZGlkIjoiOTc3M2Y5NzIzMDFlZjAyY2Q4Njk5ODkyYjFjNzBiNTQifQ==</vt:lpwstr>
  </property>
  <property fmtid="{D5CDD505-2E9C-101B-9397-08002B2CF9AE}" pid="3" name="KSOProductBuildVer">
    <vt:lpwstr>1033-12.1.0.28485</vt:lpwstr>
  </property>
  <property fmtid="{D5CDD505-2E9C-101B-9397-08002B2CF9AE}" pid="4" name="ICV">
    <vt:lpwstr>515BF7B8851140A48BEEECDDACD95599_12</vt:lpwstr>
  </property>
</Properties>
</file>